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32425">
      <w:pPr>
        <w:pStyle w:val="2"/>
        <w:spacing w:before="40"/>
        <w:ind w:left="360"/>
        <w:rPr>
          <w:rFonts w:hint="default"/>
          <w:lang w:val="en-US"/>
        </w:rPr>
      </w:pPr>
      <w:r>
        <w:rPr>
          <w:rFonts w:ascii="Segoe UI Emoji" w:hAnsi="Segoe UI Emoji"/>
          <w:b w:val="0"/>
          <w:color w:val="16C50C"/>
          <w:spacing w:val="-66"/>
        </w:rPr>
        <w:t xml:space="preserve"> </w:t>
      </w:r>
      <w:r>
        <w:rPr>
          <w:rFonts w:ascii="Segoe UI Emoji" w:hAnsi="Segoe UI Emoji"/>
          <w:b w:val="0"/>
          <w:color w:val="12A00D"/>
          <w:spacing w:val="-330"/>
        </w:rPr>
        <w:t>&lt;</w:t>
      </w:r>
      <w:r>
        <w:rPr>
          <w:rFonts w:ascii="Segoe UI Emoji" w:hAnsi="Segoe UI Emoji"/>
          <w:b w:val="0"/>
          <w:color w:val="B3DBF1"/>
          <w:spacing w:val="-330"/>
        </w:rPr>
        <w:t>*</w:t>
      </w:r>
      <w:r>
        <w:rPr>
          <w:rFonts w:ascii="Segoe UI Emoji" w:hAnsi="Segoe UI Emoji"/>
          <w:b w:val="0"/>
          <w:color w:val="BA9167"/>
          <w:spacing w:val="72"/>
        </w:rPr>
        <w:t xml:space="preserve">  </w:t>
      </w:r>
      <w:r>
        <w:rPr>
          <w:b/>
          <w:bCs/>
          <w:sz w:val="28"/>
          <w:szCs w:val="28"/>
        </w:rPr>
        <w:t>OpenCart Demo – Online Shopping Platform</w:t>
      </w:r>
      <w:r>
        <w:rPr>
          <w:rFonts w:hint="default"/>
          <w:b/>
          <w:bCs/>
          <w:sz w:val="28"/>
          <w:szCs w:val="28"/>
          <w:lang w:val="en-US"/>
        </w:rPr>
        <w:t xml:space="preserve"> Project</w:t>
      </w:r>
    </w:p>
    <w:p w14:paraId="41586CF9">
      <w:pPr>
        <w:pStyle w:val="8"/>
        <w:numPr>
          <w:ilvl w:val="0"/>
          <w:numId w:val="2"/>
        </w:numPr>
        <w:tabs>
          <w:tab w:val="left" w:pos="606"/>
        </w:tabs>
        <w:spacing w:before="219" w:after="0" w:line="240" w:lineRule="auto"/>
        <w:ind w:left="606" w:right="0" w:hanging="246"/>
        <w:jc w:val="left"/>
        <w:rPr>
          <w:b/>
          <w:sz w:val="24"/>
        </w:rPr>
      </w:pPr>
      <w:r>
        <w:rPr>
          <w:b/>
          <w:spacing w:val="-6"/>
          <w:sz w:val="24"/>
        </w:rPr>
        <w:t>Test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Plan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Identifier</w:t>
      </w:r>
    </w:p>
    <w:p w14:paraId="0CDA31F1">
      <w:pPr>
        <w:spacing w:before="22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Document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ID:</w:t>
      </w:r>
    </w:p>
    <w:p w14:paraId="61ABD340">
      <w:pPr>
        <w:spacing w:before="60"/>
        <w:ind w:left="360" w:right="0" w:firstLine="0"/>
        <w:jc w:val="left"/>
        <w:rPr>
          <w:rFonts w:hint="default"/>
          <w:sz w:val="24"/>
          <w:lang w:val="en-US"/>
        </w:rPr>
      </w:pPr>
      <w:r>
        <w:rPr>
          <w:b/>
          <w:spacing w:val="-6"/>
          <w:sz w:val="24"/>
        </w:rPr>
        <w:t>Prepared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by:</w:t>
      </w:r>
      <w:r>
        <w:rPr>
          <w:rFonts w:hint="default"/>
          <w:b/>
          <w:spacing w:val="-6"/>
          <w:sz w:val="24"/>
          <w:lang w:val="en-US"/>
        </w:rPr>
        <w:t xml:space="preserve"> </w:t>
      </w:r>
      <w:r>
        <w:rPr>
          <w:rFonts w:hint="default"/>
          <w:b w:val="0"/>
          <w:bCs/>
          <w:spacing w:val="-6"/>
          <w:sz w:val="24"/>
          <w:lang w:val="en-US"/>
        </w:rPr>
        <w:t>ONL3_SWD6_G3 (Group D)</w:t>
      </w:r>
    </w:p>
    <w:p w14:paraId="66C69D56">
      <w:pPr>
        <w:spacing w:before="62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Date: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20/10/2025</w:t>
      </w:r>
    </w:p>
    <w:p w14:paraId="25B89E50">
      <w:pPr>
        <w:pStyle w:val="6"/>
        <w:numPr>
          <w:ilvl w:val="0"/>
          <w:numId w:val="0"/>
        </w:numPr>
        <w:ind w:firstLine="348" w:firstLineChars="150"/>
        <w:rPr>
          <w:sz w:val="24"/>
        </w:rPr>
      </w:pPr>
      <w:r>
        <w:rPr>
          <w:b/>
          <w:spacing w:val="-4"/>
          <w:sz w:val="24"/>
        </w:rPr>
        <w:t>Application:</w:t>
      </w:r>
      <w:r>
        <w:rPr>
          <w:b/>
          <w:spacing w:val="-13"/>
          <w:sz w:val="24"/>
        </w:rPr>
        <w:t xml:space="preserve"> </w:t>
      </w:r>
      <w:r>
        <w:rPr>
          <w:b w:val="0"/>
          <w:bCs w:val="0"/>
          <w:sz w:val="24"/>
          <w:szCs w:val="24"/>
        </w:rPr>
        <w:t>OpenCart Demo – Online Shopping Platform</w:t>
      </w:r>
    </w:p>
    <w:p w14:paraId="3135F2C5">
      <w:pPr>
        <w:spacing w:before="60"/>
        <w:ind w:left="360" w:right="0" w:firstLine="0"/>
        <w:jc w:val="left"/>
        <w:rPr>
          <w:rFonts w:hint="default"/>
          <w:sz w:val="24"/>
          <w:lang w:val="en-US"/>
        </w:rPr>
      </w:pPr>
      <w:r>
        <w:rPr>
          <w:b/>
          <w:spacing w:val="-4"/>
          <w:sz w:val="24"/>
        </w:rPr>
        <w:t>Version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under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test:</w:t>
      </w:r>
      <w:r>
        <w:rPr>
          <w:rFonts w:hint="default"/>
          <w:b/>
          <w:spacing w:val="-4"/>
          <w:sz w:val="24"/>
          <w:lang w:val="en-US"/>
        </w:rPr>
        <w:t xml:space="preserve"> </w:t>
      </w:r>
      <w:r>
        <w:rPr>
          <w:rFonts w:hint="default"/>
          <w:b w:val="0"/>
          <w:bCs/>
          <w:spacing w:val="-4"/>
          <w:sz w:val="24"/>
          <w:lang w:val="en-US"/>
        </w:rPr>
        <w:t>Demo</w:t>
      </w:r>
    </w:p>
    <w:p w14:paraId="7C5F69A2">
      <w:pPr>
        <w:pStyle w:val="5"/>
        <w:spacing w:before="17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1733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6pt;width:468.1pt;mso-position-horizontal-relative:page;mso-wrap-distance-bottom:0pt;mso-wrap-distance-top:0pt;z-index:-251656192;mso-width-relative:page;mso-height-relative:page;" coordsize="5944870,20320" o:gfxdata="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">
                <o:lock v:ext="edit" aspectratio="f"/>
                <v:shape id="Graphic 2" o:spid="_x0000_s1026" o:spt="100" style="position:absolute;left:0;top:0;height:19685;width:5943600;" fillcolor="#9F9F9F" filled="t" stroked="f" coordsize="5943600,19685" o:gfxdata="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P+7rsAAADa&#10;AAAADwAAAAAAAAABACAAAAAiAAAAZHJzL2Rvd25yZXYueG1sUEsBAhQAFAAAAAgAh07iQDMvBZ47&#10;AAAAOQAAABAAAAAAAAAAAQAgAAAACgEAAGRycy9zaGFwZXhtbC54bWxQSwUGAAAAAAYABgBbAQAA&#10;tAMAAAAA&#10;" path="m5943600,12l5941733,12,3352,0,304,0,0,12,0,19685,5943600,19685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941821;top:0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0;height:17145;width:5944870;" fillcolor="#9F9F9F" filled="t" stroked="f" coordsize="5944870,17145" o:gfxdata="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WqBvQAA&#10;ANoAAAAPAAAAAAAAAAEAIAAAACIAAABkcnMvZG93bnJldi54bWxQSwECFAAUAAAACACHTuJAMy8F&#10;njsAAAA5AAAAEAAAAAAAAAABACAAAAAMAQAAZHJzL3NoYXBleG1sLnhtbFBLBQYAAAAABgAGAFsB&#10;AAC2AwAAAAA=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941821;top:3048;height:13970;width:3175;" fillcolor="#E2E2E2" filled="t" stroked="f" coordsize="3175,13970" o:gfxdata="UEsDBAoAAAAAAIdO4kAAAAAAAAAAAAAAAAAEAAAAZHJzL1BLAwQUAAAACACHTuJAWydbi7gAAADa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D75Xwg2Q4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ydbi7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6764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6776;height:3175;width:5944870;" fillcolor="#E2E2E2" filled="t" stroked="f" coordsize="5944870,3175" o:gfxdata="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2ExMvQAA&#10;ANo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46EDD6E">
      <w:pPr>
        <w:pStyle w:val="2"/>
        <w:numPr>
          <w:ilvl w:val="0"/>
          <w:numId w:val="2"/>
        </w:numPr>
        <w:tabs>
          <w:tab w:val="left" w:pos="606"/>
        </w:tabs>
        <w:spacing w:before="257" w:after="0" w:line="240" w:lineRule="auto"/>
        <w:ind w:left="606" w:right="0" w:hanging="246"/>
        <w:jc w:val="left"/>
      </w:pPr>
      <w:r>
        <w:rPr>
          <w:spacing w:val="-2"/>
        </w:rPr>
        <w:t>Introduction</w:t>
      </w:r>
    </w:p>
    <w:p w14:paraId="443CAAA1">
      <w:pPr>
        <w:spacing w:before="221" w:line="290" w:lineRule="auto"/>
        <w:ind w:left="360" w:right="1001" w:firstLine="0"/>
        <w:jc w:val="left"/>
        <w:rPr>
          <w:b w:val="0"/>
          <w:bCs w:val="0"/>
          <w:sz w:val="24"/>
          <w:szCs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purpose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Plan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define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strategy,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scope,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objectives,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 xml:space="preserve">resources, </w:t>
      </w:r>
      <w:r>
        <w:rPr>
          <w:b/>
          <w:spacing w:val="-2"/>
          <w:sz w:val="24"/>
        </w:rPr>
        <w:t>environment,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schedule,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deliverables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b w:val="0"/>
          <w:bCs w:val="0"/>
          <w:sz w:val="24"/>
          <w:szCs w:val="24"/>
        </w:rPr>
        <w:t>OpenCart Demo – Online Shopping Platform</w:t>
      </w:r>
    </w:p>
    <w:p w14:paraId="7B5D0675">
      <w:pPr>
        <w:pStyle w:val="5"/>
        <w:spacing w:before="223"/>
        <w:ind w:left="360"/>
      </w:pP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system</w:t>
      </w:r>
      <w:r>
        <w:rPr>
          <w:spacing w:val="-22"/>
        </w:rPr>
        <w:t xml:space="preserve"> </w:t>
      </w:r>
      <w:r>
        <w:rPr>
          <w:spacing w:val="-4"/>
        </w:rPr>
        <w:t>allows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US"/>
        </w:rPr>
        <w:t xml:space="preserve">one </w:t>
      </w:r>
      <w:r>
        <w:rPr>
          <w:spacing w:val="-4"/>
        </w:rPr>
        <w:t>main</w:t>
      </w:r>
      <w:r>
        <w:rPr>
          <w:spacing w:val="-21"/>
        </w:rPr>
        <w:t xml:space="preserve"> </w:t>
      </w:r>
      <w:r>
        <w:rPr>
          <w:spacing w:val="-4"/>
        </w:rPr>
        <w:t>role:</w:t>
      </w:r>
    </w:p>
    <w:p w14:paraId="1928058E">
      <w:pPr>
        <w:pStyle w:val="8"/>
        <w:numPr>
          <w:ilvl w:val="0"/>
          <w:numId w:val="3"/>
        </w:numPr>
        <w:tabs>
          <w:tab w:val="left" w:pos="1080"/>
        </w:tabs>
        <w:spacing w:before="163" w:after="0" w:line="240" w:lineRule="auto"/>
        <w:ind w:left="1080" w:right="0" w:hanging="360"/>
        <w:jc w:val="left"/>
        <w:rPr>
          <w:sz w:val="24"/>
        </w:rPr>
      </w:pPr>
      <w:r>
        <w:rPr>
          <w:b/>
          <w:spacing w:val="-4"/>
          <w:sz w:val="24"/>
        </w:rPr>
        <w:t>Customer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8"/>
          <w:sz w:val="24"/>
        </w:rPr>
        <w:t xml:space="preserve"> </w:t>
      </w:r>
      <w:r>
        <w:rPr>
          <w:sz w:val="24"/>
          <w:szCs w:val="24"/>
        </w:rPr>
        <w:t xml:space="preserve"> registration, product browsing, cart management, checkout</w:t>
      </w:r>
      <w:r>
        <w:rPr>
          <w:rFonts w:hint="default"/>
          <w:sz w:val="24"/>
          <w:szCs w:val="24"/>
          <w:lang w:val="en-US"/>
        </w:rPr>
        <w:t>.</w:t>
      </w:r>
    </w:p>
    <w:p w14:paraId="22264071">
      <w:pPr>
        <w:pStyle w:val="8"/>
        <w:numPr>
          <w:ilvl w:val="0"/>
          <w:numId w:val="3"/>
        </w:numPr>
        <w:tabs>
          <w:tab w:val="left" w:pos="1080"/>
        </w:tabs>
        <w:spacing w:before="163" w:after="0" w:line="240" w:lineRule="auto"/>
        <w:ind w:left="1080" w:right="0" w:hanging="360"/>
        <w:jc w:val="left"/>
        <w:rPr>
          <w:sz w:val="24"/>
        </w:rPr>
      </w:pPr>
      <w:r>
        <w:rPr>
          <w:rFonts w:hint="default"/>
          <w:b/>
          <w:spacing w:val="-4"/>
          <w:sz w:val="24"/>
          <w:lang w:val="en-US"/>
        </w:rPr>
        <w:t>Manag</w:t>
      </w:r>
      <w:r>
        <w:rPr>
          <w:b/>
          <w:spacing w:val="-4"/>
          <w:sz w:val="24"/>
        </w:rPr>
        <w:t>er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8"/>
          <w:sz w:val="24"/>
        </w:rPr>
        <w:t xml:space="preserve"> </w:t>
      </w:r>
      <w:r>
        <w:rPr>
          <w:rFonts w:hint="default"/>
          <w:spacing w:val="-18"/>
          <w:sz w:val="24"/>
          <w:lang w:val="en-US"/>
        </w:rPr>
        <w:t xml:space="preserve"> </w:t>
      </w:r>
      <w:r>
        <w:rPr>
          <w:sz w:val="24"/>
          <w:szCs w:val="24"/>
        </w:rPr>
        <w:t>admin workflows.</w:t>
      </w:r>
    </w:p>
    <w:p w14:paraId="51DE4CC8">
      <w:pPr>
        <w:spacing w:before="221" w:line="292" w:lineRule="auto"/>
        <w:ind w:left="360" w:right="0" w:firstLine="0"/>
        <w:jc w:val="left"/>
        <w:rPr>
          <w:rFonts w:hint="default"/>
          <w:sz w:val="24"/>
          <w:lang w:val="en-US"/>
        </w:rPr>
      </w:pPr>
      <w:r>
        <w:rPr>
          <w:spacing w:val="-4"/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focus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functional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UI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validation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both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roles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based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rFonts w:hint="default"/>
          <w:spacing w:val="-4"/>
          <w:sz w:val="24"/>
          <w:lang w:val="en-US"/>
        </w:rPr>
        <w:t>.</w:t>
      </w:r>
    </w:p>
    <w:p w14:paraId="46A5702B">
      <w:pPr>
        <w:pStyle w:val="5"/>
        <w:spacing w:before="11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5pt;width:468.1pt;mso-position-horizontal-relative:page;mso-wrap-distance-bottom:0pt;mso-wrap-distance-top:0pt;z-index:-251656192;mso-width-relative:page;mso-height-relative:page;" coordsize="5944870,20955" o:gfxdata="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9DZpsdoAAAAK&#10;AQAADwAAAAAAAAABACAAAAAiAAAAZHJzL2Rvd25yZXYueG1sUEsBAhQAFAAAAAgAh07iQP1lVfwb&#10;BAAAdBcAAA4AAAAAAAAAAQAgAAAAKQEAAGRycy9lMm9Eb2MueG1sUEsFBgAAAAAGAAYAWQEAALYH&#10;AAAAAA==&#10;">
                <o:lock v:ext="edit" aspectratio="f"/>
                <v:shape id="Graphic 9" o:spid="_x0000_s1026" o:spt="100" style="position:absolute;left:0;top:0;height:20320;width:5943600;" fillcolor="#9F9F9F" filled="t" stroked="f" coordsize="5943600,20320" o:gfxdata="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FgTIvQAA&#10;ANoAAAAPAAAAAAAAAAEAIAAAACIAAABkcnMvZG93bnJldi54bWxQSwECFAAUAAAACACHTuJAMy8F&#10;njsAAAA5AAAAEAAAAAAAAAABACAAAAAMAQAAZHJzL3NoYXBleG1sLnhtbFBLBQYAAAAABgAGAFsB&#10;AAC2AwAAAAA=&#10;" path="m5943600,0l0,0,0,20320,5943600,2032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941821;top:1143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1155;height:17145;width:5944870;" fillcolor="#9F9F9F" filled="t" stroked="f" coordsize="5944870,17145" o:gfxdata="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zhxO8AAAA&#10;2wAAAA8AAAAAAAAAAQAgAAAAIgAAAGRycy9kb3ducmV2LnhtbFBLAQIUABQAAAAIAIdO4kAzLwWe&#10;OwAAADkAAAAQAAAAAAAAAAEAIAAAAAsBAABkcnMvc2hhcGV4bWwueG1sUEsFBgAAAAAGAAYAWwEA&#10;ALUDAAAAAA==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941821;top:4191;height:13970;width:3175;" fillcolor="#E2E2E2" filled="t" stroked="f" coordsize="3175,13970" o:gfxdata="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/i1K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04;top:17907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7919;height:3175;width:5944870;" fillcolor="#E2E2E2" filled="t" stroked="f" coordsize="5944870,3175" o:gfxdata="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QrvrsAAADb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1A7345D">
      <w:pPr>
        <w:pStyle w:val="2"/>
        <w:numPr>
          <w:ilvl w:val="0"/>
          <w:numId w:val="2"/>
        </w:numPr>
        <w:tabs>
          <w:tab w:val="left" w:pos="606"/>
        </w:tabs>
        <w:spacing w:before="257" w:after="0" w:line="240" w:lineRule="auto"/>
        <w:ind w:left="606" w:right="0" w:hanging="246"/>
        <w:jc w:val="left"/>
      </w:pPr>
      <w:r>
        <w:rPr>
          <w:spacing w:val="-13"/>
        </w:rPr>
        <w:t>Test</w:t>
      </w:r>
      <w:r>
        <w:rPr>
          <w:spacing w:val="-17"/>
        </w:rPr>
        <w:t xml:space="preserve"> </w:t>
      </w:r>
      <w:r>
        <w:rPr>
          <w:spacing w:val="-2"/>
        </w:rPr>
        <w:t>Items</w:t>
      </w:r>
    </w:p>
    <w:p w14:paraId="6D4F53E7">
      <w:pPr>
        <w:tabs>
          <w:tab w:val="left" w:pos="1697"/>
          <w:tab w:val="left" w:pos="6037"/>
        </w:tabs>
        <w:spacing w:before="263"/>
        <w:ind w:left="406" w:right="0" w:firstLine="0"/>
        <w:jc w:val="left"/>
        <w:rPr>
          <w:b/>
          <w:sz w:val="24"/>
        </w:rPr>
      </w:pPr>
      <w:r>
        <w:rPr>
          <w:b/>
          <w:spacing w:val="-13"/>
          <w:sz w:val="24"/>
        </w:rPr>
        <w:t>Test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Item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4"/>
          <w:sz w:val="24"/>
        </w:rPr>
        <w:t>Related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Modules</w:t>
      </w:r>
    </w:p>
    <w:p w14:paraId="66A0075B">
      <w:pPr>
        <w:pStyle w:val="5"/>
        <w:spacing w:before="9"/>
        <w:rPr>
          <w:b/>
          <w:sz w:val="15"/>
        </w:rPr>
      </w:pPr>
    </w:p>
    <w:p w14:paraId="2421CFFD">
      <w:pPr>
        <w:pStyle w:val="5"/>
        <w:spacing w:after="0"/>
        <w:rPr>
          <w:b/>
          <w:sz w:val="15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08B654DC">
      <w:pPr>
        <w:pStyle w:val="5"/>
        <w:tabs>
          <w:tab w:val="left" w:pos="1697"/>
        </w:tabs>
        <w:spacing w:before="114" w:line="180" w:lineRule="auto"/>
        <w:ind w:left="1697" w:hanging="1292"/>
      </w:pPr>
      <w:r>
        <w:rPr>
          <w:spacing w:val="-2"/>
          <w:position w:val="-16"/>
        </w:rPr>
        <w:t>GP-UI</w:t>
      </w:r>
      <w:r>
        <w:rPr>
          <w:position w:val="-16"/>
        </w:rPr>
        <w:tab/>
      </w:r>
      <w:r>
        <w:rPr>
          <w:spacing w:val="-6"/>
        </w:rPr>
        <w:t>User</w:t>
      </w:r>
      <w:r>
        <w:rPr>
          <w:spacing w:val="-27"/>
        </w:rPr>
        <w:t xml:space="preserve"> </w:t>
      </w:r>
      <w:r>
        <w:rPr>
          <w:spacing w:val="-6"/>
        </w:rPr>
        <w:t>Interface</w:t>
      </w:r>
      <w:r>
        <w:rPr>
          <w:spacing w:val="-24"/>
        </w:rPr>
        <w:t xml:space="preserve"> </w:t>
      </w:r>
      <w:r>
        <w:rPr>
          <w:spacing w:val="-6"/>
        </w:rPr>
        <w:t>validation</w:t>
      </w:r>
      <w:r>
        <w:rPr>
          <w:spacing w:val="-25"/>
        </w:rPr>
        <w:t xml:space="preserve"> </w:t>
      </w:r>
      <w:r>
        <w:rPr>
          <w:spacing w:val="-6"/>
        </w:rPr>
        <w:t>(input</w:t>
      </w:r>
      <w:r>
        <w:rPr>
          <w:spacing w:val="-25"/>
        </w:rPr>
        <w:t xml:space="preserve"> </w:t>
      </w:r>
      <w:r>
        <w:rPr>
          <w:spacing w:val="-6"/>
        </w:rPr>
        <w:t xml:space="preserve">fields, </w:t>
      </w:r>
      <w:r>
        <w:t>navigation,</w:t>
      </w:r>
      <w:r>
        <w:rPr>
          <w:spacing w:val="-16"/>
        </w:rPr>
        <w:t xml:space="preserve"> </w:t>
      </w:r>
      <w:r>
        <w:t>forms)</w:t>
      </w:r>
    </w:p>
    <w:p w14:paraId="3D05789F">
      <w:pPr>
        <w:pStyle w:val="5"/>
        <w:spacing w:before="268"/>
        <w:ind w:left="406"/>
      </w:pPr>
      <w:r>
        <w:br w:type="column"/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spacing w:val="-2"/>
        </w:rPr>
        <w:t>pages</w:t>
      </w:r>
    </w:p>
    <w:p w14:paraId="48215E64">
      <w:pPr>
        <w:pStyle w:val="5"/>
        <w:spacing w:after="0"/>
        <w:sectPr>
          <w:type w:val="continuous"/>
          <w:pgSz w:w="12240" w:h="15840"/>
          <w:pgMar w:top="1400" w:right="1080" w:bottom="280" w:left="1080" w:header="720" w:footer="720" w:gutter="0"/>
          <w:cols w:equalWidth="0" w:num="2">
            <w:col w:w="5555" w:space="77"/>
            <w:col w:w="4448"/>
          </w:cols>
        </w:sectPr>
      </w:pPr>
    </w:p>
    <w:p w14:paraId="3BB85B02">
      <w:pPr>
        <w:pStyle w:val="5"/>
        <w:spacing w:before="64"/>
        <w:rPr>
          <w:sz w:val="20"/>
        </w:rPr>
      </w:pPr>
    </w:p>
    <w:tbl>
      <w:tblPr>
        <w:tblStyle w:val="4"/>
        <w:tblW w:w="0" w:type="auto"/>
        <w:tblInd w:w="3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4359"/>
        <w:gridCol w:w="3558"/>
      </w:tblGrid>
      <w:tr w14:paraId="0D1F8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232" w:type="dxa"/>
          </w:tcPr>
          <w:p w14:paraId="29E10F28">
            <w:pPr>
              <w:pStyle w:val="9"/>
              <w:spacing w:before="17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GP-</w:t>
            </w:r>
            <w:r>
              <w:rPr>
                <w:spacing w:val="-4"/>
                <w:sz w:val="24"/>
              </w:rPr>
              <w:t>FUNC</w:t>
            </w:r>
          </w:p>
        </w:tc>
        <w:tc>
          <w:tcPr>
            <w:tcW w:w="4359" w:type="dxa"/>
          </w:tcPr>
          <w:p w14:paraId="2384267C">
            <w:pPr>
              <w:pStyle w:val="9"/>
              <w:spacing w:before="0" w:line="290" w:lineRule="auto"/>
              <w:ind w:left="109" w:right="653"/>
              <w:rPr>
                <w:rFonts w:hint="default"/>
                <w:sz w:val="24"/>
                <w:lang w:val="en-US"/>
              </w:rPr>
            </w:pPr>
            <w:r>
              <w:rPr>
                <w:spacing w:val="-4"/>
                <w:sz w:val="24"/>
              </w:rPr>
              <w:t>Functional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rFonts w:hint="default"/>
                <w:spacing w:val="-23"/>
                <w:sz w:val="24"/>
                <w:lang w:val="en-US"/>
              </w:rPr>
              <w:t>all  e-commerce  process</w:t>
            </w:r>
          </w:p>
        </w:tc>
        <w:tc>
          <w:tcPr>
            <w:tcW w:w="3558" w:type="dxa"/>
          </w:tcPr>
          <w:p w14:paraId="7BC39DF6">
            <w:pPr>
              <w:pStyle w:val="8"/>
              <w:numPr>
                <w:ilvl w:val="0"/>
                <w:numId w:val="3"/>
              </w:numPr>
              <w:tabs>
                <w:tab w:val="left" w:pos="1080"/>
              </w:tabs>
              <w:spacing w:before="163" w:after="0" w:line="240" w:lineRule="auto"/>
              <w:ind w:left="1080" w:right="0" w:hanging="360"/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registration</w:t>
            </w:r>
          </w:p>
          <w:p w14:paraId="3ACF389D">
            <w:pPr>
              <w:pStyle w:val="8"/>
              <w:numPr>
                <w:ilvl w:val="0"/>
                <w:numId w:val="3"/>
              </w:numPr>
              <w:tabs>
                <w:tab w:val="left" w:pos="1080"/>
              </w:tabs>
              <w:spacing w:before="163" w:after="0" w:line="240" w:lineRule="auto"/>
              <w:ind w:left="1080" w:right="0" w:hanging="360"/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product browsing</w:t>
            </w:r>
          </w:p>
          <w:p w14:paraId="3AB5ECC2">
            <w:pPr>
              <w:pStyle w:val="8"/>
              <w:numPr>
                <w:ilvl w:val="0"/>
                <w:numId w:val="3"/>
              </w:numPr>
              <w:tabs>
                <w:tab w:val="left" w:pos="1080"/>
              </w:tabs>
              <w:spacing w:before="163" w:after="0" w:line="240" w:lineRule="auto"/>
              <w:ind w:left="1080" w:right="0" w:hanging="360"/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cart management</w:t>
            </w:r>
          </w:p>
          <w:p w14:paraId="7AFE1FCD">
            <w:pPr>
              <w:pStyle w:val="8"/>
              <w:numPr>
                <w:ilvl w:val="0"/>
                <w:numId w:val="3"/>
              </w:numPr>
              <w:tabs>
                <w:tab w:val="left" w:pos="1080"/>
              </w:tabs>
              <w:spacing w:before="163" w:after="0" w:line="240" w:lineRule="auto"/>
              <w:ind w:left="1080" w:right="0" w:hanging="360"/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Checkout</w:t>
            </w:r>
          </w:p>
          <w:p w14:paraId="2EA7F6CF">
            <w:pPr>
              <w:pStyle w:val="8"/>
              <w:numPr>
                <w:ilvl w:val="0"/>
                <w:numId w:val="3"/>
              </w:numPr>
              <w:tabs>
                <w:tab w:val="left" w:pos="1080"/>
              </w:tabs>
              <w:spacing w:before="163" w:after="0" w:line="240" w:lineRule="auto"/>
              <w:ind w:left="1080" w:right="0" w:hanging="360"/>
              <w:jc w:val="left"/>
              <w:rPr>
                <w:sz w:val="24"/>
              </w:rPr>
            </w:pPr>
            <w:r>
              <w:rPr>
                <w:sz w:val="24"/>
                <w:szCs w:val="24"/>
              </w:rPr>
              <w:t>admin workflows.</w:t>
            </w:r>
          </w:p>
          <w:p w14:paraId="712CE2F4">
            <w:pPr>
              <w:pStyle w:val="9"/>
              <w:spacing w:before="0" w:line="290" w:lineRule="auto"/>
              <w:ind w:left="90"/>
              <w:rPr>
                <w:sz w:val="24"/>
              </w:rPr>
            </w:pPr>
          </w:p>
        </w:tc>
      </w:tr>
      <w:tr w14:paraId="54FA5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32" w:type="dxa"/>
          </w:tcPr>
          <w:p w14:paraId="71FD105A">
            <w:pPr>
              <w:pStyle w:val="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GP-LOGIN</w:t>
            </w:r>
          </w:p>
        </w:tc>
        <w:tc>
          <w:tcPr>
            <w:tcW w:w="4359" w:type="dxa"/>
          </w:tcPr>
          <w:p w14:paraId="406DBCE4">
            <w:pPr>
              <w:pStyle w:val="9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Login,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Logout,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session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management</w:t>
            </w:r>
          </w:p>
        </w:tc>
        <w:tc>
          <w:tcPr>
            <w:tcW w:w="3558" w:type="dxa"/>
          </w:tcPr>
          <w:p w14:paraId="26BA5B78">
            <w:pPr>
              <w:pStyle w:val="9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</w:tr>
      <w:tr w14:paraId="206EF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32" w:type="dxa"/>
          </w:tcPr>
          <w:p w14:paraId="7FB46F0E">
            <w:pPr>
              <w:pStyle w:val="9"/>
              <w:spacing w:before="13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GP-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59" w:type="dxa"/>
          </w:tcPr>
          <w:p w14:paraId="17BBFAA9">
            <w:pPr>
              <w:pStyle w:val="9"/>
              <w:spacing w:before="134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validation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persistence</w:t>
            </w:r>
          </w:p>
        </w:tc>
        <w:tc>
          <w:tcPr>
            <w:tcW w:w="3558" w:type="dxa"/>
          </w:tcPr>
          <w:p w14:paraId="1FE87A46">
            <w:pPr>
              <w:pStyle w:val="9"/>
              <w:spacing w:before="134"/>
              <w:ind w:left="90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integrity</w:t>
            </w:r>
          </w:p>
        </w:tc>
      </w:tr>
      <w:tr w14:paraId="24F43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232" w:type="dxa"/>
          </w:tcPr>
          <w:p w14:paraId="09246EB3">
            <w:pPr>
              <w:pStyle w:val="9"/>
              <w:spacing w:line="273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GP-</w:t>
            </w:r>
            <w:r>
              <w:rPr>
                <w:spacing w:val="-5"/>
                <w:w w:val="110"/>
                <w:sz w:val="24"/>
              </w:rPr>
              <w:t>SEC</w:t>
            </w:r>
          </w:p>
        </w:tc>
        <w:tc>
          <w:tcPr>
            <w:tcW w:w="4359" w:type="dxa"/>
          </w:tcPr>
          <w:p w14:paraId="76E4F200">
            <w:pPr>
              <w:pStyle w:val="9"/>
              <w:spacing w:line="273" w:lineRule="exact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Security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558" w:type="dxa"/>
          </w:tcPr>
          <w:p w14:paraId="247C085E">
            <w:pPr>
              <w:pStyle w:val="9"/>
              <w:spacing w:line="273" w:lineRule="exact"/>
              <w:ind w:left="90"/>
              <w:rPr>
                <w:sz w:val="24"/>
              </w:rPr>
            </w:pPr>
            <w:r>
              <w:rPr>
                <w:sz w:val="24"/>
              </w:rPr>
              <w:t>Passwords,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</w:tc>
      </w:tr>
    </w:tbl>
    <w:p w14:paraId="59EC9E8D">
      <w:pPr>
        <w:pStyle w:val="9"/>
        <w:spacing w:after="0" w:line="273" w:lineRule="exact"/>
        <w:rPr>
          <w:sz w:val="24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2EF5BD25">
      <w:pPr>
        <w:pStyle w:val="2"/>
        <w:tabs>
          <w:tab w:val="left" w:pos="1697"/>
          <w:tab w:val="left" w:pos="6037"/>
        </w:tabs>
        <w:spacing w:before="86"/>
      </w:pPr>
      <w:r>
        <w:rPr>
          <w:spacing w:val="-13"/>
        </w:rPr>
        <w:t>Test</w:t>
      </w:r>
      <w:r>
        <w:rPr>
          <w:spacing w:val="-17"/>
        </w:rPr>
        <w:t xml:space="preserve"> </w:t>
      </w:r>
      <w:r>
        <w:rPr>
          <w:spacing w:val="-4"/>
        </w:rPr>
        <w:t>Item</w:t>
      </w:r>
      <w:r>
        <w:tab/>
      </w:r>
      <w:r>
        <w:rPr>
          <w:spacing w:val="-2"/>
        </w:rPr>
        <w:t>Description</w:t>
      </w:r>
      <w:r>
        <w:tab/>
      </w:r>
      <w:r>
        <w:rPr>
          <w:spacing w:val="-4"/>
        </w:rPr>
        <w:t>Related</w:t>
      </w:r>
      <w:r>
        <w:rPr>
          <w:spacing w:val="-12"/>
        </w:rPr>
        <w:t xml:space="preserve"> </w:t>
      </w:r>
      <w:r>
        <w:rPr>
          <w:spacing w:val="-2"/>
        </w:rPr>
        <w:t>Modules</w:t>
      </w:r>
    </w:p>
    <w:p w14:paraId="0643E809">
      <w:pPr>
        <w:pStyle w:val="5"/>
        <w:spacing w:before="6"/>
        <w:rPr>
          <w:b/>
          <w:sz w:val="15"/>
        </w:rPr>
      </w:pPr>
    </w:p>
    <w:p w14:paraId="4C1B7964">
      <w:pPr>
        <w:pStyle w:val="5"/>
        <w:spacing w:after="0"/>
        <w:rPr>
          <w:b/>
          <w:sz w:val="15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185EA14D">
      <w:pPr>
        <w:pStyle w:val="5"/>
        <w:spacing w:before="100" w:line="290" w:lineRule="auto"/>
        <w:ind w:left="406"/>
      </w:pPr>
      <w:r>
        <w:rPr>
          <w:spacing w:val="-4"/>
        </w:rPr>
        <w:t xml:space="preserve">GP- </w:t>
      </w:r>
      <w:r>
        <w:rPr>
          <w:spacing w:val="-2"/>
        </w:rPr>
        <w:t>REPORTS</w:t>
      </w:r>
    </w:p>
    <w:p w14:paraId="01EA303E">
      <w:pPr>
        <w:pStyle w:val="5"/>
        <w:tabs>
          <w:tab w:val="left" w:pos="4610"/>
        </w:tabs>
        <w:spacing w:before="271"/>
        <w:ind w:left="270"/>
      </w:pPr>
      <w:r>
        <w:br w:type="column"/>
      </w:r>
      <w:r>
        <w:rPr>
          <w:sz w:val="24"/>
          <w:szCs w:val="24"/>
        </w:rPr>
        <w:t xml:space="preserve">A complete e-commerce system </w:t>
      </w:r>
      <w:r>
        <w:tab/>
      </w:r>
      <w:r>
        <w:rPr>
          <w:spacing w:val="-2"/>
        </w:rPr>
        <w:t>Reporting</w:t>
      </w:r>
    </w:p>
    <w:p w14:paraId="239DFC7C">
      <w:pPr>
        <w:pStyle w:val="5"/>
        <w:spacing w:after="0"/>
        <w:sectPr>
          <w:type w:val="continuous"/>
          <w:pgSz w:w="12240" w:h="15840"/>
          <w:pgMar w:top="1400" w:right="1080" w:bottom="280" w:left="1080" w:header="720" w:footer="720" w:gutter="0"/>
          <w:cols w:equalWidth="0" w:num="2">
            <w:col w:w="1387" w:space="40"/>
            <w:col w:w="8653"/>
          </w:cols>
        </w:sectPr>
      </w:pPr>
    </w:p>
    <w:p w14:paraId="6433CBCC">
      <w:pPr>
        <w:pStyle w:val="5"/>
        <w:spacing w:before="187"/>
        <w:rPr>
          <w:sz w:val="20"/>
        </w:rPr>
      </w:pPr>
    </w:p>
    <w:p w14:paraId="13E3E953">
      <w:pPr>
        <w:pStyle w:val="5"/>
        <w:spacing w:line="31" w:lineRule="exact"/>
        <w:ind w:left="36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944870" cy="20320"/>
                <wp:effectExtent l="0" t="0" r="0" b="8254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68.1pt;" coordsize="5944870,20320" o:gfxdata="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AB&#10;Wbhb1QAAAAMBAAAPAAAAAAAAAAEAIAAAACIAAABkcnMvZG93bnJldi54bWxQSwECFAAUAAAACACH&#10;TuJA+1lxZigEAAB2FwAADgAAAAAAAAABACAAAAAkAQAAZHJzL2Uyb0RvYy54bWxQSwUGAAAAAAYA&#10;BgBZAQAAvgcAAAAA&#10;">
                <o:lock v:ext="edit" aspectratio="f"/>
                <v:shape id="Graphic 16" o:spid="_x0000_s1026" o:spt="100" style="position:absolute;left:0;top:0;height:19685;width:5943600;" fillcolor="#9F9F9F" filled="t" stroked="f" coordsize="5943600,19685" o:gfxdata="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K/8gbsAAADb&#10;AAAADwAAAAAAAAABACAAAAAiAAAAZHJzL2Rvd25yZXYueG1sUEsBAhQAFAAAAAgAh07iQDMvBZ47&#10;AAAAOQAAABAAAAAAAAAAAQAgAAAACgEAAGRycy9zaGFwZXhtbC54bWxQSwUGAAAAAAYABgBbAQAA&#10;tAMAAAAA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941821;top:381;height:3175;width:3175;" fillcolor="#E2E2E2" filled="t" stroked="f" coordsize="3175,3175" o:gfxdata="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g5I8ugAAANs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304;top:393;height:17145;width:5944870;" fillcolor="#9F9F9F" filled="t" stroked="f" coordsize="5944870,17145" o:gfxdata="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kujr4A&#10;AADbAAAADwAAAAAAAAABACAAAAAiAAAAZHJzL2Rvd25yZXYueG1sUEsBAhQAFAAAAAgAh07iQDMv&#10;BZ47AAAAOQAAABAAAAAAAAAAAQAgAAAADQEAAGRycy9zaGFwZXhtbC54bWxQSwUGAAAAAAYABgBb&#10;AQAAtw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941821;top:3429;height:13970;width:3175;" fillcolor="#E2E2E2" filled="t" stroked="f" coordsize="3175,13970" o:gfxdata="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GxkjtwAAANsAAAAP&#10;AAAAAAAAAAEAIAAAACIAAABkcnMvZG93bnJldi54bWxQSwECFAAUAAAACACHTuJAMy8FnjsAAAA5&#10;AAAAEAAAAAAAAAABACAAAAAGAQAAZHJzL3NoYXBleG1sLnhtbFBLBQYAAAAABgAGAFsBAACwAwAA&#10;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304;top:17144;height:3175;width:3175;" fillcolor="#9F9F9F" filled="t" stroked="f" coordsize="3175,3175" o:gfxdata="UEsDBAoAAAAAAIdO4kAAAAAAAAAAAAAAAAAEAAAAZHJzL1BLAwQUAAAACACHTuJA05BbSL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uv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QW0i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17144;height:3175;width:5944870;" fillcolor="#E2E2E2" filled="t" stroked="f" coordsize="5944870,3175" o:gfxdata="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9Cm7sAAADb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3D49D08">
      <w:pPr>
        <w:pStyle w:val="5"/>
        <w:spacing w:before="6"/>
        <w:rPr>
          <w:sz w:val="13"/>
        </w:rPr>
      </w:pPr>
    </w:p>
    <w:p w14:paraId="7354AFE7">
      <w:pPr>
        <w:pStyle w:val="5"/>
        <w:spacing w:after="0"/>
        <w:rPr>
          <w:sz w:val="13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13A4C2D0">
      <w:pPr>
        <w:pStyle w:val="2"/>
        <w:numPr>
          <w:ilvl w:val="0"/>
          <w:numId w:val="2"/>
        </w:numPr>
        <w:tabs>
          <w:tab w:val="left" w:pos="606"/>
        </w:tabs>
        <w:spacing w:before="101" w:after="0" w:line="240" w:lineRule="auto"/>
        <w:ind w:left="606" w:right="0" w:hanging="246"/>
        <w:jc w:val="left"/>
      </w:pPr>
      <w:r>
        <w:rPr>
          <w:spacing w:val="-6"/>
        </w:rPr>
        <w:t>Features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17"/>
        </w:rPr>
        <w:t xml:space="preserve"> </w:t>
      </w:r>
      <w:r>
        <w:rPr>
          <w:spacing w:val="-6"/>
        </w:rPr>
        <w:t>Tested</w:t>
      </w:r>
    </w:p>
    <w:p w14:paraId="4F3EA544">
      <w:pPr>
        <w:pStyle w:val="5"/>
        <w:spacing w:before="77"/>
        <w:rPr>
          <w:b/>
        </w:rPr>
      </w:pPr>
    </w:p>
    <w:p w14:paraId="72F0A19C">
      <w:pPr>
        <w:tabs>
          <w:tab w:val="left" w:pos="2957"/>
          <w:tab w:val="left" w:pos="6380"/>
        </w:tabs>
        <w:spacing w:before="1" w:line="144" w:lineRule="auto"/>
        <w:ind w:left="6380" w:right="38" w:hanging="5975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position w:val="17"/>
          <w:sz w:val="24"/>
        </w:rPr>
        <w:t xml:space="preserve">Roles </w:t>
      </w:r>
      <w:r>
        <w:rPr>
          <w:b/>
          <w:spacing w:val="-4"/>
          <w:sz w:val="24"/>
        </w:rPr>
        <w:t>Involved</w:t>
      </w:r>
    </w:p>
    <w:p w14:paraId="7833390E">
      <w:pPr>
        <w:spacing w:before="0" w:line="240" w:lineRule="auto"/>
        <w:rPr>
          <w:b/>
          <w:sz w:val="24"/>
        </w:rPr>
      </w:pPr>
      <w:r>
        <w:br w:type="column"/>
      </w:r>
    </w:p>
    <w:p w14:paraId="17D83221">
      <w:pPr>
        <w:pStyle w:val="5"/>
        <w:spacing w:before="88"/>
        <w:rPr>
          <w:b/>
        </w:rPr>
      </w:pPr>
    </w:p>
    <w:p w14:paraId="5C55526F">
      <w:pPr>
        <w:keepNext w:val="0"/>
        <w:keepLines w:val="0"/>
        <w:widowControl/>
        <w:suppressLineNumbers w:val="0"/>
        <w:jc w:val="left"/>
        <w:rPr>
          <w:rFonts w:hint="default" w:ascii="Trebuchet MS" w:hAnsi="Trebuchet MS" w:cs="Trebuchet MS"/>
        </w:rPr>
      </w:pPr>
      <w:r>
        <w:rPr>
          <w:rFonts w:hint="default" w:ascii="Trebuchet MS" w:hAnsi="Trebuchet MS" w:eastAsia="Bold" w:cs="Trebuchet MS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Related </w:t>
      </w:r>
    </w:p>
    <w:p w14:paraId="77C1327E">
      <w:pPr>
        <w:keepNext w:val="0"/>
        <w:keepLines w:val="0"/>
        <w:widowControl/>
        <w:suppressLineNumbers w:val="0"/>
        <w:jc w:val="left"/>
        <w:rPr>
          <w:rFonts w:hint="default" w:ascii="Trebuchet MS" w:hAnsi="Trebuchet MS" w:cs="Trebuchet MS"/>
        </w:rPr>
      </w:pPr>
      <w:r>
        <w:rPr>
          <w:rFonts w:hint="default" w:ascii="Trebuchet MS" w:hAnsi="Trebuchet MS" w:eastAsia="Bold" w:cs="Trebuchet MS"/>
          <w:b/>
          <w:bCs/>
          <w:color w:val="000000"/>
          <w:kern w:val="0"/>
          <w:sz w:val="24"/>
          <w:szCs w:val="24"/>
          <w:lang w:val="en-US" w:eastAsia="zh-CN" w:bidi="ar"/>
        </w:rPr>
        <w:t>Validations</w:t>
      </w:r>
    </w:p>
    <w:p w14:paraId="3E200309">
      <w:pPr>
        <w:pStyle w:val="2"/>
        <w:spacing w:after="0" w:line="290" w:lineRule="auto"/>
        <w:sectPr>
          <w:type w:val="continuous"/>
          <w:pgSz w:w="12240" w:h="15840"/>
          <w:pgMar w:top="1400" w:right="1080" w:bottom="280" w:left="1080" w:header="720" w:footer="720" w:gutter="0"/>
          <w:cols w:equalWidth="0" w:num="2">
            <w:col w:w="7344" w:space="285"/>
            <w:col w:w="2451"/>
          </w:cols>
        </w:sectPr>
      </w:pPr>
    </w:p>
    <w:p w14:paraId="198DAE58">
      <w:pPr>
        <w:pStyle w:val="5"/>
        <w:spacing w:before="8"/>
        <w:rPr>
          <w:b/>
          <w:sz w:val="10"/>
        </w:rPr>
      </w:pPr>
    </w:p>
    <w:p w14:paraId="062E2E45">
      <w:pPr>
        <w:pStyle w:val="5"/>
        <w:spacing w:after="0"/>
        <w:rPr>
          <w:b/>
          <w:sz w:val="10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4FCA8FED">
      <w:pPr>
        <w:tabs>
          <w:tab w:val="left" w:pos="2957"/>
        </w:tabs>
        <w:spacing w:before="113" w:line="180" w:lineRule="auto"/>
        <w:ind w:left="406" w:right="0" w:firstLine="0"/>
        <w:jc w:val="left"/>
        <w:rPr>
          <w:rFonts w:hint="default"/>
          <w:lang w:val="en-US"/>
        </w:rPr>
      </w:pPr>
      <w:r>
        <w:rPr>
          <w:rFonts w:hint="default"/>
          <w:b/>
          <w:position w:val="-16"/>
          <w:sz w:val="24"/>
          <w:lang w:val="en-US"/>
        </w:rPr>
        <w:t>Registeration</w:t>
      </w:r>
      <w:r>
        <w:rPr>
          <w:b/>
          <w:position w:val="-16"/>
          <w:sz w:val="24"/>
        </w:rPr>
        <w:tab/>
      </w:r>
      <w:r>
        <w:rPr>
          <w:spacing w:val="-8"/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rFonts w:hint="default"/>
          <w:spacing w:val="-12"/>
          <w:sz w:val="24"/>
          <w:lang w:val="en-US"/>
        </w:rPr>
        <w:t>that user can register</w:t>
      </w:r>
    </w:p>
    <w:p w14:paraId="44ED2F93">
      <w:pPr>
        <w:pStyle w:val="5"/>
        <w:spacing w:before="100" w:line="292" w:lineRule="auto"/>
        <w:ind w:left="269" w:right="38"/>
      </w:pPr>
      <w:r>
        <w:br w:type="column"/>
      </w:r>
      <w:r>
        <w:rPr>
          <w:spacing w:val="-2"/>
        </w:rPr>
        <w:t>Customer</w:t>
      </w:r>
    </w:p>
    <w:p w14:paraId="54685084">
      <w:pPr>
        <w:pStyle w:val="5"/>
        <w:spacing w:before="270"/>
        <w:ind w:left="406"/>
        <w:rPr>
          <w:rFonts w:hint="default" w:cs="Times New Roman"/>
          <w:lang w:val="en-US" w:bidi="ar-EG"/>
        </w:rPr>
      </w:pPr>
      <w:r>
        <w:br w:type="column"/>
      </w:r>
      <w:r>
        <w:rPr>
          <w:rFonts w:hint="default"/>
          <w:lang w:val="en-US"/>
        </w:rPr>
        <w:t>To be confirmed</w:t>
      </w:r>
    </w:p>
    <w:p w14:paraId="40231012">
      <w:pPr>
        <w:pStyle w:val="5"/>
        <w:spacing w:after="0"/>
        <w:sectPr>
          <w:type w:val="continuous"/>
          <w:pgSz w:w="12240" w:h="15840"/>
          <w:pgMar w:top="1400" w:right="1080" w:bottom="280" w:left="1080" w:header="720" w:footer="720" w:gutter="0"/>
          <w:cols w:equalWidth="0" w:num="3">
            <w:col w:w="6072" w:space="40"/>
            <w:col w:w="1345" w:space="126"/>
            <w:col w:w="2497"/>
          </w:cols>
        </w:sectPr>
      </w:pPr>
    </w:p>
    <w:p w14:paraId="45607DD6">
      <w:pPr>
        <w:pStyle w:val="5"/>
        <w:spacing w:before="3"/>
        <w:rPr>
          <w:sz w:val="10"/>
        </w:rPr>
      </w:pPr>
    </w:p>
    <w:p w14:paraId="591E3A53">
      <w:pPr>
        <w:pStyle w:val="5"/>
        <w:spacing w:after="0"/>
        <w:rPr>
          <w:sz w:val="10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33C6C30C">
      <w:pPr>
        <w:pStyle w:val="5"/>
        <w:spacing w:before="101" w:line="290" w:lineRule="auto"/>
        <w:ind w:left="406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Product browsing</w:t>
      </w:r>
      <w:r>
        <w:br w:type="column"/>
      </w:r>
      <w:r>
        <w:rPr>
          <w:rFonts w:hint="default"/>
          <w:lang w:val="en-US"/>
        </w:rPr>
        <w:t>Products are clear, not overlapped</w:t>
      </w:r>
    </w:p>
    <w:p w14:paraId="546541A2">
      <w:pPr>
        <w:pStyle w:val="5"/>
        <w:tabs>
          <w:tab w:val="left" w:pos="1813"/>
        </w:tabs>
        <w:spacing w:before="271"/>
        <w:ind w:left="204"/>
        <w:rPr>
          <w:rFonts w:hint="default"/>
          <w:lang w:val="en-US"/>
        </w:rPr>
        <w:sectPr>
          <w:type w:val="continuous"/>
          <w:pgSz w:w="12240" w:h="15840"/>
          <w:pgMar w:top="1400" w:right="1080" w:bottom="280" w:left="1080" w:header="720" w:footer="720" w:gutter="0"/>
          <w:cols w:equalWidth="0" w:num="3">
            <w:col w:w="1873" w:space="679"/>
            <w:col w:w="3585" w:space="39"/>
            <w:col w:w="3904"/>
          </w:cols>
        </w:sectPr>
      </w:pPr>
      <w:r>
        <w:br w:type="column"/>
      </w:r>
      <w:r>
        <w:rPr>
          <w:rFonts w:hint="default"/>
          <w:lang w:val="en-US"/>
        </w:rPr>
        <w:t>Customer</w:t>
      </w:r>
      <w:r>
        <w:tab/>
      </w:r>
      <w:r>
        <w:rPr>
          <w:rFonts w:hint="default"/>
          <w:lang w:val="en-US"/>
        </w:rPr>
        <w:t>To be confirmed</w:t>
      </w:r>
    </w:p>
    <w:p w14:paraId="70994EFD">
      <w:pPr>
        <w:pStyle w:val="5"/>
        <w:spacing w:before="7"/>
        <w:rPr>
          <w:sz w:val="10"/>
        </w:rPr>
      </w:pPr>
    </w:p>
    <w:p w14:paraId="4DAFFD00">
      <w:pPr>
        <w:pStyle w:val="5"/>
        <w:spacing w:after="0"/>
        <w:rPr>
          <w:sz w:val="10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79A2CACF">
      <w:pPr>
        <w:spacing w:before="113" w:line="180" w:lineRule="auto"/>
        <w:ind w:left="406" w:right="0" w:firstLine="0"/>
        <w:jc w:val="left"/>
        <w:rPr>
          <w:rFonts w:hint="default"/>
          <w:sz w:val="24"/>
          <w:lang w:val="en-US"/>
        </w:rPr>
      </w:pPr>
      <w:r>
        <w:rPr>
          <w:rFonts w:hint="default"/>
          <w:b/>
          <w:spacing w:val="-23"/>
          <w:position w:val="-16"/>
          <w:sz w:val="24"/>
          <w:lang w:val="en-US"/>
        </w:rPr>
        <w:t xml:space="preserve">Cart </w:t>
      </w:r>
      <w:r>
        <w:rPr>
          <w:b/>
          <w:spacing w:val="-23"/>
          <w:position w:val="-16"/>
          <w:sz w:val="24"/>
        </w:rPr>
        <w:t xml:space="preserve"> </w:t>
      </w:r>
      <w:r>
        <w:rPr>
          <w:b/>
          <w:spacing w:val="-4"/>
          <w:position w:val="-16"/>
          <w:sz w:val="24"/>
        </w:rPr>
        <w:t>Management</w:t>
      </w:r>
      <w:r>
        <w:rPr>
          <w:b/>
          <w:spacing w:val="75"/>
          <w:position w:val="-16"/>
          <w:sz w:val="24"/>
        </w:rPr>
        <w:t xml:space="preserve"> </w:t>
      </w:r>
      <w:r>
        <w:rPr>
          <w:rFonts w:hint="default"/>
          <w:b/>
          <w:spacing w:val="75"/>
          <w:position w:val="-16"/>
          <w:sz w:val="24"/>
          <w:lang w:val="en-US"/>
        </w:rPr>
        <w:t xml:space="preserve">    </w:t>
      </w:r>
      <w:r>
        <w:rPr>
          <w:rFonts w:hint="default"/>
          <w:spacing w:val="-4"/>
          <w:sz w:val="24"/>
          <w:lang w:val="en-US"/>
        </w:rPr>
        <w:t xml:space="preserve"> Add to cart, </w:t>
      </w:r>
      <w:r>
        <w:rPr>
          <w:spacing w:val="-4"/>
          <w:sz w:val="24"/>
        </w:rPr>
        <w:t>C</w:t>
      </w:r>
      <w:r>
        <w:rPr>
          <w:rFonts w:hint="default"/>
          <w:spacing w:val="-4"/>
          <w:sz w:val="24"/>
          <w:lang w:val="en-US"/>
        </w:rPr>
        <w:t>art items</w:t>
      </w:r>
    </w:p>
    <w:p w14:paraId="24C7749D">
      <w:pPr>
        <w:pStyle w:val="5"/>
        <w:tabs>
          <w:tab w:val="left" w:pos="2014"/>
        </w:tabs>
        <w:spacing w:before="270"/>
        <w:ind w:firstLine="480" w:firstLineChars="200"/>
      </w:pPr>
      <w:r>
        <w:br w:type="column"/>
      </w:r>
      <w:r>
        <w:rPr>
          <w:rFonts w:hint="default"/>
          <w:lang w:val="en-US"/>
        </w:rPr>
        <w:t>Customer</w:t>
      </w:r>
      <w:r>
        <w:tab/>
      </w:r>
      <w:r>
        <w:rPr>
          <w:rFonts w:hint="default"/>
          <w:lang w:val="en-US"/>
        </w:rPr>
        <w:t>To be confirmed</w:t>
      </w:r>
    </w:p>
    <w:p w14:paraId="5548B30F">
      <w:pPr>
        <w:pStyle w:val="5"/>
        <w:spacing w:after="0"/>
        <w:rPr>
          <w:rFonts w:hint="cs" w:cs="Times New Roman"/>
          <w:lang w:bidi="ar-EG"/>
        </w:rPr>
        <w:sectPr>
          <w:type w:val="continuous"/>
          <w:pgSz w:w="12240" w:h="15840"/>
          <w:pgMar w:top="1400" w:right="1080" w:bottom="280" w:left="1080" w:header="720" w:footer="720" w:gutter="0"/>
          <w:cols w:equalWidth="0" w:num="2">
            <w:col w:w="5534" w:space="441"/>
            <w:col w:w="4105"/>
          </w:cols>
        </w:sectPr>
      </w:pPr>
    </w:p>
    <w:p w14:paraId="15BBF102">
      <w:pPr>
        <w:pStyle w:val="5"/>
        <w:spacing w:before="6"/>
        <w:rPr>
          <w:sz w:val="15"/>
        </w:rPr>
      </w:pPr>
    </w:p>
    <w:p w14:paraId="5CCA205E">
      <w:pPr>
        <w:pStyle w:val="5"/>
        <w:spacing w:after="0"/>
        <w:rPr>
          <w:sz w:val="15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529F7CDE">
      <w:pPr>
        <w:tabs>
          <w:tab w:val="left" w:pos="2957"/>
        </w:tabs>
        <w:spacing w:before="114" w:line="180" w:lineRule="auto"/>
        <w:ind w:left="1726" w:leftChars="184" w:right="0" w:hanging="1321" w:hangingChars="550"/>
        <w:jc w:val="left"/>
        <w:rPr>
          <w:rFonts w:hint="default"/>
          <w:spacing w:val="-13"/>
          <w:sz w:val="24"/>
          <w:lang w:val="en-US"/>
        </w:rPr>
      </w:pPr>
      <w:r>
        <w:rPr>
          <w:rFonts w:hint="default"/>
          <w:b/>
          <w:position w:val="-16"/>
          <w:sz w:val="24"/>
          <w:lang w:val="en-US"/>
        </w:rPr>
        <w:t>Checkout</w:t>
      </w:r>
      <w:r>
        <w:rPr>
          <w:b/>
          <w:position w:val="-16"/>
          <w:sz w:val="24"/>
        </w:rPr>
        <w:tab/>
      </w:r>
      <w:r>
        <w:rPr>
          <w:rFonts w:hint="default"/>
          <w:b/>
          <w:position w:val="-16"/>
          <w:sz w:val="24"/>
          <w:lang w:val="en-US"/>
        </w:rPr>
        <w:t xml:space="preserve">                  </w:t>
      </w:r>
      <w:r>
        <w:rPr>
          <w:rFonts w:hint="default"/>
          <w:spacing w:val="-13"/>
          <w:sz w:val="24"/>
          <w:lang w:val="en-US"/>
        </w:rPr>
        <w:t>Payment methods selection,</w:t>
      </w:r>
    </w:p>
    <w:p w14:paraId="6191547B">
      <w:pPr>
        <w:tabs>
          <w:tab w:val="left" w:pos="2957"/>
        </w:tabs>
        <w:spacing w:before="114" w:line="180" w:lineRule="auto"/>
        <w:ind w:right="0" w:firstLine="2996" w:firstLineChars="1400"/>
        <w:jc w:val="left"/>
        <w:rPr>
          <w:rFonts w:hint="default"/>
          <w:spacing w:val="-13"/>
          <w:sz w:val="24"/>
          <w:lang w:val="en-US"/>
        </w:rPr>
      </w:pPr>
      <w:r>
        <w:rPr>
          <w:rFonts w:hint="default"/>
          <w:spacing w:val="-13"/>
          <w:sz w:val="24"/>
          <w:lang w:val="en-US"/>
        </w:rPr>
        <w:t>System integrations</w:t>
      </w:r>
    </w:p>
    <w:p w14:paraId="2DD088A8">
      <w:pPr>
        <w:tabs>
          <w:tab w:val="left" w:pos="2957"/>
        </w:tabs>
        <w:spacing w:before="114" w:line="180" w:lineRule="auto"/>
        <w:ind w:right="0" w:firstLine="2996" w:firstLineChars="1400"/>
        <w:jc w:val="left"/>
        <w:rPr>
          <w:rFonts w:hint="default"/>
          <w:spacing w:val="-13"/>
          <w:sz w:val="24"/>
          <w:lang w:val="en-US"/>
        </w:rPr>
      </w:pPr>
    </w:p>
    <w:p w14:paraId="727F7FDD">
      <w:pPr>
        <w:pStyle w:val="5"/>
        <w:spacing w:before="100" w:line="290" w:lineRule="auto"/>
        <w:ind w:left="148" w:right="38"/>
      </w:pPr>
      <w:r>
        <w:br w:type="column"/>
      </w:r>
      <w:r>
        <w:rPr>
          <w:spacing w:val="-2"/>
        </w:rPr>
        <w:t>Manager, Customer</w:t>
      </w:r>
    </w:p>
    <w:p w14:paraId="7358E4A8">
      <w:pPr>
        <w:pStyle w:val="5"/>
        <w:spacing w:before="100" w:line="290" w:lineRule="auto"/>
        <w:ind w:left="406" w:right="767"/>
      </w:pPr>
      <w:r>
        <w:br w:type="column"/>
      </w:r>
    </w:p>
    <w:p w14:paraId="265E4B93">
      <w:pPr>
        <w:pStyle w:val="5"/>
        <w:spacing w:after="0" w:line="290" w:lineRule="auto"/>
        <w:sectPr>
          <w:type w:val="continuous"/>
          <w:pgSz w:w="12240" w:h="15840"/>
          <w:pgMar w:top="1400" w:right="1080" w:bottom="280" w:left="1080" w:header="720" w:footer="720" w:gutter="0"/>
          <w:cols w:equalWidth="0" w:num="3">
            <w:col w:w="6193" w:space="40"/>
            <w:col w:w="1223" w:space="127"/>
            <w:col w:w="2497"/>
          </w:cols>
        </w:sectPr>
      </w:pPr>
      <w:r>
        <w:rPr>
          <w:rFonts w:hint="default"/>
          <w:lang w:val="en-US"/>
        </w:rPr>
        <w:t>To be confirmed</w:t>
      </w:r>
    </w:p>
    <w:p w14:paraId="5AEA5877">
      <w:pPr>
        <w:pStyle w:val="5"/>
        <w:spacing w:before="8"/>
        <w:rPr>
          <w:sz w:val="10"/>
        </w:rPr>
      </w:pPr>
    </w:p>
    <w:p w14:paraId="50D7D676">
      <w:pPr>
        <w:pStyle w:val="5"/>
        <w:spacing w:after="0"/>
        <w:rPr>
          <w:sz w:val="10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17B60E86">
      <w:pPr>
        <w:pStyle w:val="5"/>
        <w:spacing w:before="100" w:line="292" w:lineRule="auto"/>
        <w:ind w:left="406" w:right="38"/>
      </w:pPr>
      <w:r>
        <w:rPr>
          <w:rFonts w:hint="default"/>
          <w:b/>
          <w:bCs/>
          <w:lang w:val="en-US"/>
        </w:rPr>
        <w:t>Admin workflow</w:t>
      </w:r>
      <w:r>
        <w:br w:type="column"/>
      </w:r>
      <w:r>
        <w:rPr>
          <w:spacing w:val="-4"/>
        </w:rPr>
        <w:t>Validate</w:t>
      </w:r>
      <w:r>
        <w:rPr>
          <w:spacing w:val="-24"/>
        </w:rPr>
        <w:t xml:space="preserve"> </w:t>
      </w:r>
      <w:r>
        <w:rPr>
          <w:rFonts w:hint="default"/>
          <w:spacing w:val="-24"/>
          <w:lang w:val="en-US"/>
        </w:rPr>
        <w:t>order processing, inventory management and customer service</w:t>
      </w:r>
    </w:p>
    <w:p w14:paraId="1A8CAB37">
      <w:pPr>
        <w:pStyle w:val="5"/>
        <w:tabs>
          <w:tab w:val="left" w:pos="2014"/>
        </w:tabs>
        <w:spacing w:before="113" w:line="182" w:lineRule="auto"/>
        <w:ind w:left="2014" w:right="524" w:hanging="1609"/>
      </w:pPr>
      <w:r>
        <w:br w:type="column"/>
      </w:r>
      <w:r>
        <w:rPr>
          <w:spacing w:val="-2"/>
          <w:position w:val="-16"/>
        </w:rPr>
        <w:t>Manager</w:t>
      </w:r>
      <w:r>
        <w:rPr>
          <w:position w:val="-16"/>
        </w:rPr>
        <w:tab/>
      </w:r>
      <w:r>
        <w:rPr>
          <w:rFonts w:hint="default"/>
          <w:lang w:val="en-US"/>
        </w:rPr>
        <w:t>To be confirmed</w:t>
      </w:r>
      <w:bookmarkStart w:id="0" w:name="_GoBack"/>
      <w:bookmarkEnd w:id="0"/>
    </w:p>
    <w:p w14:paraId="7F526093">
      <w:pPr>
        <w:pStyle w:val="5"/>
        <w:spacing w:after="0" w:line="182" w:lineRule="auto"/>
        <w:sectPr>
          <w:type w:val="continuous"/>
          <w:pgSz w:w="12240" w:h="15840"/>
          <w:pgMar w:top="1400" w:right="1080" w:bottom="280" w:left="1080" w:header="720" w:footer="720" w:gutter="0"/>
          <w:cols w:equalWidth="0" w:num="3">
            <w:col w:w="1822" w:space="729"/>
            <w:col w:w="3070" w:space="353"/>
            <w:col w:w="4106"/>
          </w:cols>
        </w:sectPr>
      </w:pPr>
    </w:p>
    <w:p w14:paraId="7E46B85C">
      <w:pPr>
        <w:pStyle w:val="5"/>
        <w:spacing w:before="4"/>
        <w:rPr>
          <w:sz w:val="10"/>
        </w:rPr>
      </w:pPr>
    </w:p>
    <w:p w14:paraId="167D4AAB">
      <w:pPr>
        <w:pStyle w:val="5"/>
        <w:spacing w:after="0"/>
        <w:rPr>
          <w:sz w:val="10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0F8AEB2B">
      <w:pPr>
        <w:pStyle w:val="5"/>
        <w:spacing w:after="0"/>
        <w:sectPr>
          <w:type w:val="continuous"/>
          <w:pgSz w:w="12240" w:h="15840"/>
          <w:pgMar w:top="1400" w:right="1080" w:bottom="280" w:left="1080" w:header="720" w:footer="720" w:gutter="0"/>
          <w:cols w:equalWidth="0" w:num="2">
            <w:col w:w="5363" w:space="612"/>
            <w:col w:w="4105"/>
          </w:cols>
        </w:sectPr>
      </w:pPr>
    </w:p>
    <w:p w14:paraId="24791511">
      <w:pPr>
        <w:pStyle w:val="5"/>
        <w:rPr>
          <w:sz w:val="20"/>
        </w:rPr>
      </w:pPr>
    </w:p>
    <w:p w14:paraId="2EC3BA17">
      <w:pPr>
        <w:pStyle w:val="5"/>
        <w:spacing w:before="10"/>
        <w:rPr>
          <w:sz w:val="20"/>
        </w:rPr>
      </w:pPr>
    </w:p>
    <w:p w14:paraId="6BC8F82F">
      <w:pPr>
        <w:pStyle w:val="5"/>
        <w:spacing w:line="33" w:lineRule="exact"/>
        <w:ind w:left="36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944870" cy="20955"/>
                <wp:effectExtent l="0" t="0" r="0" b="762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5pt;width:468.1pt;" coordsize="5944870,20955" o:gfxdata="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WdlajNQA&#10;AAADAQAADwAAAAAAAAABACAAAAAiAAAAZHJzL2Rvd25yZXYueG1sUEsBAhQAFAAAAAgAh07iQPba&#10;eykkBAAAeBcAAA4AAAAAAAAAAQAgAAAAIwEAAGRycy9lMm9Eb2MueG1sUEsFBgAAAAAGAAYAWQEA&#10;ALkHAAAAAA==&#10;">
                <o:lock v:ext="edit" aspectratio="f"/>
                <v:shape id="Graphic 23" o:spid="_x0000_s1026" o:spt="100" style="position:absolute;left:0;top:0;height:19685;width:5943600;" fillcolor="#9F9F9F" filled="t" stroked="f" coordsize="5943600,19685" o:gfxdata="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SVpL4A&#10;AADbAAAADwAAAAAAAAABACAAAAAiAAAAZHJzL2Rvd25yZXYueG1sUEsBAhQAFAAAAAgAh07iQDMv&#10;BZ47AAAAOQAAABAAAAAAAAAAAQAgAAAADQEAAGRycy9zaGFwZXhtbC54bWxQSwUGAAAAAAYABgBb&#10;AQAAtwMAAAAA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941821;top:1143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04;top:1155;height:17145;width:5944870;" fillcolor="#9F9F9F" filled="t" stroked="f" coordsize="5944870,17145" o:gfxdata="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kS62/&#10;AAAA2wAAAA8AAAAAAAAAAQAgAAAAIgAAAGRycy9kb3ducmV2LnhtbFBLAQIUABQAAAAIAIdO4kAz&#10;LwWeOwAAADkAAAAQAAAAAAAAAAEAIAAAAA4BAABkcnMvc2hhcGV4bWwueG1sUEsFBgAAAAAGAAYA&#10;WwEAALgDAAAAAA==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941821;top:4191;height:13970;width:3175;" fillcolor="#E2E2E2" filled="t" stroked="f" coordsize="3175,13970" o:gfxdata="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6Efs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304;top:17906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17906;height:3175;width:5944870;" fillcolor="#E2E2E2" filled="t" stroked="f" coordsize="5944870,3175" o:gfxdata="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16wa5AAAA2wAA&#10;AA8AAAAAAAAAAQAgAAAAIgAAAGRycy9kb3ducmV2LnhtbFBLAQIUABQAAAAIAIdO4kAzLwWeOwAA&#10;ADkAAAAQAAAAAAAAAAEAIAAAAAgBAABkcnMvc2hhcGV4bWwueG1sUEsFBgAAAAAGAAYAWwEAALID&#10;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F6B0609">
      <w:pPr>
        <w:pStyle w:val="2"/>
        <w:numPr>
          <w:ilvl w:val="0"/>
          <w:numId w:val="2"/>
        </w:numPr>
        <w:tabs>
          <w:tab w:val="left" w:pos="606"/>
        </w:tabs>
        <w:spacing w:before="257" w:after="0" w:line="240" w:lineRule="auto"/>
        <w:ind w:left="606" w:right="0" w:hanging="246"/>
        <w:jc w:val="left"/>
      </w:pPr>
      <w:r>
        <w:rPr>
          <w:spacing w:val="-4"/>
        </w:rPr>
        <w:t>Features</w:t>
      </w:r>
      <w:r>
        <w:rPr>
          <w:spacing w:val="-22"/>
        </w:rPr>
        <w:t xml:space="preserve"> </w:t>
      </w:r>
      <w:r>
        <w:rPr>
          <w:spacing w:val="-4"/>
        </w:rPr>
        <w:t>Not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Tested</w:t>
      </w:r>
    </w:p>
    <w:p w14:paraId="38A245B9">
      <w:pPr>
        <w:pStyle w:val="8"/>
        <w:numPr>
          <w:ilvl w:val="0"/>
          <w:numId w:val="4"/>
        </w:numPr>
        <w:tabs>
          <w:tab w:val="left" w:pos="1080"/>
        </w:tabs>
        <w:spacing w:before="220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Stress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testing</w:t>
      </w:r>
    </w:p>
    <w:p w14:paraId="68807703">
      <w:pPr>
        <w:pStyle w:val="8"/>
        <w:numPr>
          <w:ilvl w:val="0"/>
          <w:numId w:val="4"/>
        </w:numPr>
        <w:tabs>
          <w:tab w:val="left" w:pos="1080"/>
        </w:tabs>
        <w:spacing w:before="22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Cross-browser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compatibility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(only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Chrome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≥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v27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supported)</w:t>
      </w:r>
    </w:p>
    <w:p w14:paraId="2274F32C">
      <w:pPr>
        <w:pStyle w:val="8"/>
        <w:spacing w:after="0" w:line="240" w:lineRule="auto"/>
        <w:ind w:left="0" w:leftChars="0" w:firstLine="0" w:firstLineChars="0"/>
        <w:jc w:val="left"/>
        <w:rPr>
          <w:sz w:val="24"/>
        </w:rPr>
        <w:sectPr>
          <w:type w:val="continuous"/>
          <w:pgSz w:w="12240" w:h="15840"/>
          <w:pgMar w:top="1400" w:right="1080" w:bottom="280" w:left="1080" w:header="720" w:footer="720" w:gutter="0"/>
          <w:cols w:space="720" w:num="1"/>
        </w:sectPr>
      </w:pPr>
    </w:p>
    <w:p w14:paraId="4761D657">
      <w:pPr>
        <w:pStyle w:val="8"/>
        <w:numPr>
          <w:ilvl w:val="0"/>
          <w:numId w:val="4"/>
        </w:numPr>
        <w:tabs>
          <w:tab w:val="left" w:pos="1080"/>
        </w:tabs>
        <w:spacing w:before="80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Non-functional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scalability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beyond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SRS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limits</w:t>
      </w:r>
    </w:p>
    <w:p w14:paraId="355BFDE0">
      <w:pPr>
        <w:pStyle w:val="5"/>
        <w:spacing w:before="17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944870" cy="2032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.6pt;width:468.1pt;mso-position-horizontal-relative:page;mso-wrap-distance-bottom:0pt;mso-wrap-distance-top:0pt;z-index:-251655168;mso-width-relative:page;mso-height-relative:page;" coordsize="5944870,20320" o:gfxdata="UEsDBAoAAAAAAIdO4kAAAAAAAAAAAAAAAAAEAAAAZHJzL1BLAwQUAAAACACHTuJAsLL42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LCy+NrZAAAACgEAAA8AAAAAAAAA&#10;AQAgAAAAIgAAAGRycy9kb3ducmV2LnhtbFBLAQIUABQAAAAIAIdO4kBcE1olEQQAAHYXAAAOAAAA&#10;AAAAAAEAIAAAACgBAABkcnMvZTJvRG9jLnhtbFBLBQYAAAAABgAGAFkBAACrBwAAAAA=&#10;">
                <o:lock v:ext="edit" aspectratio="f"/>
                <v:shape id="Graphic 30" o:spid="_x0000_s1026" o:spt="100" style="position:absolute;left:0;top:0;height:20320;width:5943600;" fillcolor="#9F9F9F" filled="t" stroked="f" coordsize="5943600,20320" o:gfxdata="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Adqi8AAAA&#10;2wAAAA8AAAAAAAAAAQAgAAAAIgAAAGRycy9kb3ducmV2LnhtbFBLAQIUABQAAAAIAIdO4kAzLwWe&#10;OwAAADkAAAAQAAAAAAAAAAEAIAAAAAsBAABkcnMvc2hhcGV4bWwueG1sUEsFBgAAAAAGAAYAWwEA&#10;ALUDAAAAAA==&#10;" path="m5943600,0l0,0,0,20320,5943600,2032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941821;top:507;height:3175;width:3175;" fillcolor="#E2E2E2" filled="t" stroked="f" coordsize="3175,3175" o:gfxdata="UEsDBAoAAAAAAIdO4kAAAAAAAAAAAAAAAAAEAAAAZHJzL1BLAwQUAAAACACHTuJAh5Pzs7sAAADb&#10;AAAADwAAAGRycy9kb3ducmV2LnhtbEWPQWsCMRSE7wX/Q3iCt5pdh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Pzs7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04;top:507;height:17145;width:5944870;" fillcolor="#9F9F9F" filled="t" stroked="f" coordsize="5944870,17145" o:gfxdata="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RFBL4A&#10;AADbAAAADwAAAAAAAAABACAAAAAiAAAAZHJzL2Rvd25yZXYueG1sUEsBAhQAFAAAAAgAh07iQDMv&#10;BZ47AAAAOQAAABAAAAAAAAAAAQAgAAAADQEAAGRycy9zaGFwZXhtbC54bWxQSwUGAAAAAAYABgBb&#10;AQAAtwMAAAAA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941821;top:3556;height:13970;width:3175;" fillcolor="#E2E2E2" filled="t" stroked="f" coordsize="3175,13970" o:gfxdata="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Gcqm5AAAA2w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04;top:17271;height:3175;width:3175;" fillcolor="#9F9F9F" filled="t" stroked="f" coordsize="3175,3175" o:gfxdata="UEsDBAoAAAAAAIdO4kAAAAAAAAAAAAAAAAAEAAAAZHJzL1BLAwQUAAAACACHTuJAKXLLlrwAAADb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1g/AV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yy5a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17271;height:3175;width:5944870;" fillcolor="#E2E2E2" filled="t" stroked="f" coordsize="5944870,3175" o:gfxdata="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3SRb4A&#10;AADb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CE2A759">
      <w:pPr>
        <w:pStyle w:val="2"/>
        <w:numPr>
          <w:ilvl w:val="0"/>
          <w:numId w:val="2"/>
        </w:numPr>
        <w:tabs>
          <w:tab w:val="left" w:pos="606"/>
        </w:tabs>
        <w:spacing w:before="257" w:after="0" w:line="240" w:lineRule="auto"/>
        <w:ind w:left="606" w:right="0" w:hanging="246"/>
        <w:jc w:val="left"/>
      </w:pPr>
      <w:r>
        <w:rPr>
          <w:spacing w:val="-13"/>
        </w:rPr>
        <w:t>Test</w:t>
      </w:r>
      <w:r>
        <w:rPr>
          <w:spacing w:val="-17"/>
        </w:rPr>
        <w:t xml:space="preserve"> </w:t>
      </w:r>
      <w:r>
        <w:rPr>
          <w:spacing w:val="-2"/>
        </w:rPr>
        <w:t>Approach</w:t>
      </w:r>
    </w:p>
    <w:p w14:paraId="1A50AADB">
      <w:pPr>
        <w:pStyle w:val="8"/>
        <w:numPr>
          <w:ilvl w:val="1"/>
          <w:numId w:val="2"/>
        </w:numPr>
        <w:tabs>
          <w:tab w:val="left" w:pos="804"/>
        </w:tabs>
        <w:spacing w:before="220" w:after="0" w:line="240" w:lineRule="auto"/>
        <w:ind w:left="804" w:right="0" w:hanging="444"/>
        <w:jc w:val="left"/>
        <w:rPr>
          <w:b/>
          <w:sz w:val="24"/>
        </w:rPr>
      </w:pPr>
      <w:r>
        <w:rPr>
          <w:b/>
          <w:spacing w:val="-10"/>
          <w:sz w:val="24"/>
        </w:rPr>
        <w:t>Testing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Levels</w:t>
      </w:r>
    </w:p>
    <w:p w14:paraId="508ED092">
      <w:pPr>
        <w:pStyle w:val="8"/>
        <w:numPr>
          <w:ilvl w:val="2"/>
          <w:numId w:val="2"/>
        </w:numPr>
        <w:tabs>
          <w:tab w:val="left" w:pos="1079"/>
        </w:tabs>
        <w:spacing w:before="221" w:after="0" w:line="240" w:lineRule="auto"/>
        <w:ind w:left="1079" w:right="0" w:hanging="359"/>
        <w:jc w:val="left"/>
        <w:rPr>
          <w:sz w:val="24"/>
        </w:rPr>
      </w:pPr>
      <w:r>
        <w:rPr>
          <w:b/>
          <w:spacing w:val="-4"/>
          <w:sz w:val="24"/>
        </w:rPr>
        <w:t>Unit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Conducted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developers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backend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UI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modules.</w:t>
      </w:r>
    </w:p>
    <w:p w14:paraId="09387838">
      <w:pPr>
        <w:pStyle w:val="8"/>
        <w:numPr>
          <w:ilvl w:val="2"/>
          <w:numId w:val="2"/>
        </w:numPr>
        <w:tabs>
          <w:tab w:val="left" w:pos="1080"/>
        </w:tabs>
        <w:spacing w:before="220" w:after="0" w:line="292" w:lineRule="auto"/>
        <w:ind w:left="1080" w:right="1174" w:hanging="360"/>
        <w:jc w:val="left"/>
        <w:rPr>
          <w:sz w:val="24"/>
        </w:rPr>
      </w:pPr>
      <w:r>
        <w:rPr>
          <w:b/>
          <w:spacing w:val="-4"/>
          <w:sz w:val="24"/>
        </w:rPr>
        <w:t>Integration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Validate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interaction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modules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21"/>
          <w:sz w:val="24"/>
        </w:rPr>
        <w:t xml:space="preserve"> </w:t>
      </w:r>
      <w:r>
        <w:rPr>
          <w:rFonts w:hint="default"/>
          <w:spacing w:val="-21"/>
          <w:sz w:val="24"/>
          <w:lang w:val="en-US"/>
        </w:rPr>
        <w:t>Checkout and  bank</w:t>
      </w:r>
    </w:p>
    <w:p w14:paraId="12C7D7B7">
      <w:pPr>
        <w:pStyle w:val="8"/>
        <w:numPr>
          <w:ilvl w:val="2"/>
          <w:numId w:val="2"/>
        </w:numPr>
        <w:tabs>
          <w:tab w:val="left" w:pos="1079"/>
        </w:tabs>
        <w:spacing w:before="161" w:after="0" w:line="240" w:lineRule="auto"/>
        <w:ind w:left="1079" w:right="0" w:hanging="359"/>
        <w:jc w:val="left"/>
        <w:rPr>
          <w:sz w:val="24"/>
        </w:rPr>
      </w:pPr>
      <w:r>
        <w:rPr>
          <w:b/>
          <w:spacing w:val="-4"/>
          <w:sz w:val="24"/>
        </w:rPr>
        <w:t>System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End-to-end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validation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against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full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SRS.</w:t>
      </w:r>
    </w:p>
    <w:p w14:paraId="3A4474A8">
      <w:pPr>
        <w:pStyle w:val="8"/>
        <w:numPr>
          <w:ilvl w:val="2"/>
          <w:numId w:val="2"/>
        </w:numPr>
        <w:tabs>
          <w:tab w:val="left" w:pos="1079"/>
        </w:tabs>
        <w:spacing w:before="221" w:after="0" w:line="240" w:lineRule="auto"/>
        <w:ind w:left="1079" w:right="0" w:hanging="359"/>
        <w:jc w:val="left"/>
        <w:rPr>
          <w:sz w:val="24"/>
        </w:rPr>
      </w:pPr>
      <w:r>
        <w:rPr>
          <w:b/>
          <w:spacing w:val="-4"/>
          <w:sz w:val="24"/>
        </w:rPr>
        <w:t>Acceptance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Executed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sponsor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final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approval.</w:t>
      </w:r>
    </w:p>
    <w:p w14:paraId="45A3EA15">
      <w:pPr>
        <w:pStyle w:val="2"/>
        <w:numPr>
          <w:ilvl w:val="1"/>
          <w:numId w:val="2"/>
        </w:numPr>
        <w:tabs>
          <w:tab w:val="left" w:pos="406"/>
          <w:tab w:val="left" w:pos="804"/>
          <w:tab w:val="left" w:pos="3142"/>
        </w:tabs>
        <w:spacing w:before="220" w:after="0" w:line="468" w:lineRule="auto"/>
        <w:ind w:left="406" w:right="6036" w:hanging="46"/>
        <w:jc w:val="left"/>
      </w:pPr>
      <w:r>
        <w:t>Testing</w:t>
      </w:r>
      <w:r>
        <w:rPr>
          <w:spacing w:val="-18"/>
        </w:rPr>
        <w:t xml:space="preserve"> </w:t>
      </w:r>
      <w:r>
        <w:t xml:space="preserve">Techniques </w:t>
      </w:r>
      <w:r>
        <w:rPr>
          <w:spacing w:val="-2"/>
        </w:rPr>
        <w:t>Technique</w:t>
      </w:r>
      <w:r>
        <w:tab/>
      </w:r>
      <w:r>
        <w:rPr>
          <w:spacing w:val="-2"/>
        </w:rPr>
        <w:t>Purpose</w:t>
      </w:r>
    </w:p>
    <w:p w14:paraId="5F6C61FC">
      <w:pPr>
        <w:spacing w:before="17"/>
        <w:ind w:left="406" w:right="0" w:firstLine="0"/>
        <w:jc w:val="left"/>
        <w:rPr>
          <w:sz w:val="24"/>
        </w:rPr>
      </w:pPr>
      <w:r>
        <w:rPr>
          <w:b/>
          <w:spacing w:val="-6"/>
          <w:sz w:val="24"/>
        </w:rPr>
        <w:t>Equivalence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Partitioning</w:t>
      </w:r>
      <w:r>
        <w:rPr>
          <w:b/>
          <w:spacing w:val="2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minimize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ensure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coverage.</w:t>
      </w:r>
    </w:p>
    <w:p w14:paraId="7605EDEB">
      <w:pPr>
        <w:pStyle w:val="5"/>
        <w:spacing w:before="2"/>
      </w:pPr>
    </w:p>
    <w:p w14:paraId="44104283">
      <w:pPr>
        <w:spacing w:before="0"/>
        <w:ind w:left="406" w:right="0" w:firstLine="0"/>
        <w:jc w:val="left"/>
        <w:rPr>
          <w:sz w:val="24"/>
        </w:rPr>
      </w:pPr>
      <w:r>
        <w:rPr>
          <w:b/>
          <w:spacing w:val="-4"/>
          <w:sz w:val="24"/>
        </w:rPr>
        <w:t>Boundary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Value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Analysis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numeric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fields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(PIN,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Amount,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Mobile,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etc.).</w:t>
      </w:r>
    </w:p>
    <w:p w14:paraId="3805F6A6">
      <w:pPr>
        <w:pStyle w:val="5"/>
        <w:spacing w:before="2"/>
      </w:pPr>
    </w:p>
    <w:p w14:paraId="7E871864">
      <w:pPr>
        <w:tabs>
          <w:tab w:val="left" w:pos="3142"/>
        </w:tabs>
        <w:spacing w:before="0"/>
        <w:ind w:left="406" w:right="0" w:firstLine="0"/>
        <w:jc w:val="left"/>
        <w:rPr>
          <w:sz w:val="24"/>
        </w:rPr>
      </w:pPr>
      <w:r>
        <w:rPr>
          <w:b/>
          <w:w w:val="90"/>
          <w:sz w:val="24"/>
        </w:rPr>
        <w:t>Error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5"/>
          <w:sz w:val="24"/>
        </w:rPr>
        <w:t>Guessing</w:t>
      </w:r>
      <w:r>
        <w:rPr>
          <w:b/>
          <w:sz w:val="24"/>
        </w:rPr>
        <w:tab/>
      </w:r>
      <w:r>
        <w:rPr>
          <w:w w:val="95"/>
          <w:sz w:val="24"/>
        </w:rPr>
        <w:t>For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negative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test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cases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(invalid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inputs,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empty</w:t>
      </w:r>
      <w:r>
        <w:rPr>
          <w:spacing w:val="-18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fields).</w:t>
      </w:r>
    </w:p>
    <w:p w14:paraId="52EEA823">
      <w:pPr>
        <w:pStyle w:val="5"/>
        <w:spacing w:before="2"/>
      </w:pPr>
    </w:p>
    <w:p w14:paraId="0DCD121F">
      <w:pPr>
        <w:tabs>
          <w:tab w:val="left" w:pos="3142"/>
        </w:tabs>
        <w:spacing w:before="0"/>
        <w:ind w:left="406" w:right="0" w:firstLine="0"/>
        <w:jc w:val="left"/>
        <w:rPr>
          <w:rFonts w:hint="cs" w:cs="Times New Roman"/>
          <w:spacing w:val="-6"/>
          <w:sz w:val="24"/>
          <w:lang w:bidi="ar-EG"/>
        </w:rPr>
      </w:pPr>
      <w:r>
        <w:rPr>
          <w:b/>
          <w:sz w:val="24"/>
        </w:rPr>
        <w:t>UI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Validation</w:t>
      </w:r>
      <w:r>
        <w:rPr>
          <w:b/>
          <w:sz w:val="24"/>
        </w:rPr>
        <w:tab/>
      </w:r>
      <w:r>
        <w:rPr>
          <w:spacing w:val="-6"/>
          <w:sz w:val="24"/>
        </w:rPr>
        <w:t>Field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alignments,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mandatory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fields,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labels,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buttons.</w:t>
      </w:r>
    </w:p>
    <w:p w14:paraId="286AFFF3">
      <w:pPr>
        <w:pStyle w:val="2"/>
        <w:numPr>
          <w:ilvl w:val="1"/>
          <w:numId w:val="2"/>
        </w:numPr>
        <w:tabs>
          <w:tab w:val="left" w:pos="804"/>
        </w:tabs>
        <w:spacing w:before="266" w:after="0" w:line="240" w:lineRule="auto"/>
        <w:ind w:left="804" w:right="0" w:hanging="444"/>
        <w:jc w:val="left"/>
      </w:pPr>
      <w:r>
        <w:rPr>
          <w:w w:val="90"/>
        </w:rPr>
        <w:t>Entry</w:t>
      </w:r>
      <w:r>
        <w:rPr>
          <w:spacing w:val="-1"/>
        </w:rPr>
        <w:t xml:space="preserve"> </w:t>
      </w:r>
      <w:r>
        <w:rPr>
          <w:spacing w:val="-2"/>
        </w:rPr>
        <w:t>Criteria</w:t>
      </w:r>
    </w:p>
    <w:p w14:paraId="640E0C78">
      <w:pPr>
        <w:pStyle w:val="8"/>
        <w:numPr>
          <w:ilvl w:val="0"/>
          <w:numId w:val="5"/>
        </w:numPr>
        <w:tabs>
          <w:tab w:val="left" w:pos="1080"/>
        </w:tabs>
        <w:spacing w:before="22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Approved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SRS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(v3.0)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available</w:t>
      </w:r>
    </w:p>
    <w:p w14:paraId="292943CE">
      <w:pPr>
        <w:pStyle w:val="8"/>
        <w:numPr>
          <w:ilvl w:val="0"/>
          <w:numId w:val="5"/>
        </w:numPr>
        <w:tabs>
          <w:tab w:val="left" w:pos="1080"/>
        </w:tabs>
        <w:spacing w:before="220" w:after="0" w:line="240" w:lineRule="auto"/>
        <w:ind w:left="1080" w:right="0" w:hanging="360"/>
        <w:jc w:val="left"/>
        <w:rPr>
          <w:sz w:val="24"/>
        </w:rPr>
      </w:pPr>
      <w:r>
        <w:rPr>
          <w:spacing w:val="-8"/>
          <w:sz w:val="24"/>
        </w:rPr>
        <w:t>Test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environment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ready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(database,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URL,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credentials)</w:t>
      </w:r>
    </w:p>
    <w:p w14:paraId="06C00705">
      <w:pPr>
        <w:pStyle w:val="8"/>
        <w:numPr>
          <w:ilvl w:val="0"/>
          <w:numId w:val="5"/>
        </w:numPr>
        <w:tabs>
          <w:tab w:val="left" w:pos="1080"/>
        </w:tabs>
        <w:spacing w:before="22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Unit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tests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passed</w:t>
      </w:r>
    </w:p>
    <w:p w14:paraId="1D3684B3">
      <w:pPr>
        <w:pStyle w:val="2"/>
        <w:numPr>
          <w:ilvl w:val="1"/>
          <w:numId w:val="2"/>
        </w:numPr>
        <w:tabs>
          <w:tab w:val="left" w:pos="804"/>
        </w:tabs>
        <w:spacing w:before="220" w:after="0" w:line="240" w:lineRule="auto"/>
        <w:ind w:left="804" w:right="0" w:hanging="444"/>
        <w:jc w:val="left"/>
      </w:pPr>
      <w:r>
        <w:rPr>
          <w:w w:val="90"/>
        </w:rPr>
        <w:t>Exit</w:t>
      </w:r>
      <w:r>
        <w:rPr>
          <w:spacing w:val="-8"/>
          <w:w w:val="90"/>
        </w:rPr>
        <w:t xml:space="preserve"> </w:t>
      </w:r>
      <w:r>
        <w:rPr>
          <w:spacing w:val="-2"/>
        </w:rPr>
        <w:t>Criteria</w:t>
      </w:r>
    </w:p>
    <w:p w14:paraId="727F7591">
      <w:pPr>
        <w:pStyle w:val="8"/>
        <w:numPr>
          <w:ilvl w:val="0"/>
          <w:numId w:val="6"/>
        </w:numPr>
        <w:tabs>
          <w:tab w:val="left" w:pos="1080"/>
        </w:tabs>
        <w:spacing w:before="222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100%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07D01707">
      <w:pPr>
        <w:pStyle w:val="8"/>
        <w:numPr>
          <w:ilvl w:val="0"/>
          <w:numId w:val="6"/>
        </w:numPr>
        <w:tabs>
          <w:tab w:val="left" w:pos="1080"/>
        </w:tabs>
        <w:spacing w:before="22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95%</w:t>
      </w:r>
      <w:r>
        <w:rPr>
          <w:spacing w:val="-10"/>
          <w:sz w:val="24"/>
        </w:rPr>
        <w:t xml:space="preserve"> </w:t>
      </w:r>
      <w:r>
        <w:rPr>
          <w:sz w:val="24"/>
        </w:rPr>
        <w:t>pass</w:t>
      </w:r>
      <w:r>
        <w:rPr>
          <w:spacing w:val="-9"/>
          <w:sz w:val="24"/>
        </w:rPr>
        <w:t xml:space="preserve"> </w:t>
      </w:r>
      <w:r>
        <w:rPr>
          <w:sz w:val="24"/>
        </w:rPr>
        <w:t>rate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minimum</w:t>
      </w:r>
    </w:p>
    <w:p w14:paraId="3B9B716E">
      <w:pPr>
        <w:pStyle w:val="8"/>
        <w:numPr>
          <w:ilvl w:val="0"/>
          <w:numId w:val="6"/>
        </w:numPr>
        <w:tabs>
          <w:tab w:val="left" w:pos="1080"/>
        </w:tabs>
        <w:spacing w:before="221" w:after="0" w:line="240" w:lineRule="auto"/>
        <w:ind w:left="1080" w:right="0" w:hanging="360"/>
        <w:jc w:val="left"/>
        <w:rPr>
          <w:sz w:val="24"/>
        </w:rPr>
      </w:pPr>
      <w:r>
        <w:rPr>
          <w:spacing w:val="-6"/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critical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defects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resolved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retested</w:t>
      </w:r>
    </w:p>
    <w:p w14:paraId="6794FF79">
      <w:pPr>
        <w:pStyle w:val="5"/>
        <w:spacing w:before="1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272415</wp:posOffset>
                </wp:positionV>
                <wp:extent cx="5944870" cy="2095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45pt;height:1.65pt;width:468.1pt;mso-position-horizontal-relative:page;mso-wrap-distance-bottom:0pt;mso-wrap-distance-top:0pt;z-index:-251655168;mso-width-relative:page;mso-height-relative:page;" coordsize="5944870,20955" o:gfxdata="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HRiNFzZAAAACgEAAA8AAAAAAAAAAQAgAAAAIgAAAGRycy9kb3ducmV2LnhtbFBL&#10;AQIUABQAAAAIAIdO4kDelBbBLwQAAHgXAAAOAAAAAAAAAAEAIAAAACgBAABkcnMvZTJvRG9jLnht&#10;bFBLBQYAAAAABgAGAFkBAADJBwAAAAA=&#10;">
                <o:lock v:ext="edit" aspectratio="f"/>
                <v:shape id="Graphic 37" o:spid="_x0000_s1026" o:spt="100" style="position:absolute;left:0;top:0;height:19685;width:5943600;" fillcolor="#9F9F9F" filled="t" stroked="f" coordsize="5943600,19685" o:gfxdata="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VgV6vQAA&#10;ANsAAAAPAAAAAAAAAAEAIAAAACIAAABkcnMvZG93bnJldi54bWxQSwECFAAUAAAACACHTuJAMy8F&#10;njsAAAA5AAAAEAAAAAAAAAABACAAAAAMAQAAZHJzL3NoYXBleG1sLnhtbFBLBQYAAAAABgAGAFsB&#10;AAC2AwAAAAA=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941821;top:1015;height:3175;width:3175;" fillcolor="#E2E2E2" filled="t" stroked="f" coordsize="3175,3175" o:gfxdata="UEsDBAoAAAAAAIdO4kAAAAAAAAAAAAAAAAAEAAAAZHJzL1BLAwQUAAAACACHTuJAFqlaLr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qlaLr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04;top:1015;height:17145;width:5944870;" fillcolor="#9F9F9F" filled="t" stroked="f" coordsize="5944870,17145" o:gfxdata="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DXdb4A&#10;AADbAAAADwAAAAAAAAABACAAAAAiAAAAZHJzL2Rvd25yZXYueG1sUEsBAhQAFAAAAAgAh07iQDMv&#10;BZ47AAAAOQAAABAAAAAAAAAAAQAgAAAADQEAAGRycy9zaGFwZXhtbC54bWxQSwUGAAAAAAYABgBb&#10;AQAAtwMAAAAA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941821;top:4063;height:13970;width:3175;" fillcolor="#E2E2E2" filled="t" stroked="f" coordsize="3175,13970" o:gfxdata="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2Sn6O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04;top:17779;height:3175;width:3175;" fillcolor="#9F9F9F" filled="t" stroked="f" coordsize="3175,3175" o:gfxdata="UEsDBAoAAAAAAIdO4kAAAAAAAAAAAAAAAAAEAAAAZHJzL1BLAwQUAAAACACHTuJAYQMbc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G3O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4;top:17779;height:3175;width:5944870;" fillcolor="#E2E2E2" filled="t" stroked="f" coordsize="5944870,3175" o:gfxdata="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wjlMvQAA&#10;ANs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B84DB1B">
      <w:pPr>
        <w:pStyle w:val="2"/>
        <w:numPr>
          <w:ilvl w:val="0"/>
          <w:numId w:val="2"/>
        </w:numPr>
        <w:tabs>
          <w:tab w:val="left" w:pos="606"/>
        </w:tabs>
        <w:spacing w:before="257" w:after="0" w:line="240" w:lineRule="auto"/>
        <w:ind w:left="606" w:right="0" w:hanging="246"/>
        <w:jc w:val="left"/>
      </w:pPr>
      <w:r>
        <w:t>Item</w:t>
      </w:r>
      <w:r>
        <w:rPr>
          <w:spacing w:val="-22"/>
        </w:rPr>
        <w:t xml:space="preserve"> </w:t>
      </w:r>
      <w:r>
        <w:t>Pass/Fail</w:t>
      </w:r>
      <w:r>
        <w:rPr>
          <w:spacing w:val="-21"/>
        </w:rPr>
        <w:t xml:space="preserve"> </w:t>
      </w:r>
      <w:r>
        <w:rPr>
          <w:spacing w:val="-2"/>
        </w:rPr>
        <w:t>Criteria</w:t>
      </w:r>
    </w:p>
    <w:p w14:paraId="50A0D08A">
      <w:pPr>
        <w:pStyle w:val="8"/>
        <w:numPr>
          <w:ilvl w:val="0"/>
          <w:numId w:val="7"/>
        </w:numPr>
        <w:tabs>
          <w:tab w:val="left" w:pos="1080"/>
        </w:tabs>
        <w:spacing w:before="220" w:after="0" w:line="240" w:lineRule="auto"/>
        <w:ind w:left="1080" w:right="0" w:hanging="360"/>
        <w:jc w:val="left"/>
        <w:rPr>
          <w:sz w:val="24"/>
        </w:rPr>
      </w:pPr>
      <w:r>
        <w:rPr>
          <w:b/>
          <w:spacing w:val="-4"/>
          <w:sz w:val="24"/>
        </w:rPr>
        <w:t>Pass: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result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matches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expected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deviation.</w:t>
      </w:r>
    </w:p>
    <w:p w14:paraId="1BB5F3B4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60CDE489">
      <w:pPr>
        <w:pStyle w:val="8"/>
        <w:numPr>
          <w:ilvl w:val="0"/>
          <w:numId w:val="7"/>
        </w:numPr>
        <w:tabs>
          <w:tab w:val="left" w:pos="1080"/>
        </w:tabs>
        <w:spacing w:before="80" w:after="0" w:line="240" w:lineRule="auto"/>
        <w:ind w:left="1080" w:right="0" w:hanging="360"/>
        <w:jc w:val="left"/>
        <w:rPr>
          <w:sz w:val="24"/>
        </w:rPr>
      </w:pPr>
      <w:r>
        <w:rPr>
          <w:b/>
          <w:spacing w:val="-8"/>
          <w:sz w:val="24"/>
        </w:rPr>
        <w:t>Fail:</w:t>
      </w:r>
      <w:r>
        <w:rPr>
          <w:b/>
          <w:spacing w:val="-15"/>
          <w:sz w:val="24"/>
        </w:rPr>
        <w:t xml:space="preserve"> </w:t>
      </w:r>
      <w:r>
        <w:rPr>
          <w:spacing w:val="-8"/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deviation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unhandled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error,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even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cosmetic,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major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functionalities.</w:t>
      </w:r>
    </w:p>
    <w:p w14:paraId="784F8F8D">
      <w:pPr>
        <w:pStyle w:val="5"/>
        <w:spacing w:before="17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944870" cy="2032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.6pt;width:468.1pt;mso-position-horizontal-relative:page;mso-wrap-distance-bottom:0pt;mso-wrap-distance-top:0pt;z-index:-251654144;mso-width-relative:page;mso-height-relative:page;" coordsize="5944870,20320" o:gfxdata="UEsDBAoAAAAAAIdO4kAAAAAAAAAAAAAAAAAEAAAAZHJzL1BLAwQUAAAACACHTuJAsLL42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LCy+NrZAAAACgEAAA8AAAAAAAAAAQAgAAAAIgAAAGRycy9kb3ducmV2LnhtbFBLAQIUABQAAAAI&#10;AIdO4kCwCyIUJgQAAHYXAAAOAAAAAAAAAAEAIAAAACgBAABkcnMvZTJvRG9jLnhtbFBLBQYAAAAA&#10;BgAGAFkBAADABwAAAAA=&#10;">
                <o:lock v:ext="edit" aspectratio="f"/>
                <v:shape id="Graphic 44" o:spid="_x0000_s1026" o:spt="100" style="position:absolute;left:0;top:0;height:20320;width:5943600;" fillcolor="#9F9F9F" filled="t" stroked="f" coordsize="5943600,20320" o:gfxdata="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9A9a/&#10;AAAA2wAAAA8AAAAAAAAAAQAgAAAAIgAAAGRycy9kb3ducmV2LnhtbFBLAQIUABQAAAAIAIdO4kAz&#10;LwWeOwAAADkAAAAQAAAAAAAAAAEAIAAAAA4BAABkcnMvc2hhcGV4bWwueG1sUEsFBgAAAAAGAAYA&#10;WwEAALgDAAAAAA==&#10;" path="m5943600,0l0,0,0,20320,5943600,2032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5941821;top:507;height:3175;width:3175;" fillcolor="#E2E2E2" filled="t" stroked="f" coordsize="3175,3175" o:gfxdata="UEsDBAoAAAAAAIdO4kAAAAAAAAAAAAAAAAAEAAAAZHJzL1BLAwQUAAAACACHTuJAoK6Gzb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uhs2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304;top:507;height:17145;width:5944870;" fillcolor="#9F9F9F" filled="t" stroked="f" coordsize="5944870,17145" o:gfxdata="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kwer4A&#10;AADbAAAADwAAAAAAAAABACAAAAAiAAAAZHJzL2Rvd25yZXYueG1sUEsBAhQAFAAAAAgAh07iQDMv&#10;BZ47AAAAOQAAABAAAAAAAAAAAQAgAAAADQEAAGRycy9zaGFwZXhtbC54bWxQSwUGAAAAAAYABgBb&#10;AQAAtwMAAAAA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941821;top:3556;height:13970;width:3175;" fillcolor="#E2E2E2" filled="t" stroked="f" coordsize="3175,13970" o:gfxdata="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7B9e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04;top:17271;height:3175;width:3175;" fillcolor="#9F9F9F" filled="t" stroked="f" coordsize="3175,3175" o:gfxdata="UEsDBAoAAAAAAIdO4kAAAAAAAAAAAAAAAAAEAAAAZHJzL1BLAwQUAAAACACHTuJA8Dmy7rYAAADb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A5su6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04;top:17271;height:3175;width:5944870;" fillcolor="#E2E2E2" filled="t" stroked="f" coordsize="5944870,3175" o:gfxdata="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arPb4A&#10;AADb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E47283B">
      <w:pPr>
        <w:pStyle w:val="2"/>
        <w:numPr>
          <w:ilvl w:val="0"/>
          <w:numId w:val="2"/>
        </w:numPr>
        <w:tabs>
          <w:tab w:val="left" w:pos="606"/>
        </w:tabs>
        <w:spacing w:before="257" w:after="0" w:line="240" w:lineRule="auto"/>
        <w:ind w:left="606" w:right="0" w:hanging="246"/>
        <w:jc w:val="left"/>
      </w:pPr>
      <w:r>
        <w:rPr>
          <w:spacing w:val="-13"/>
        </w:rPr>
        <w:t>Test</w:t>
      </w:r>
      <w:r>
        <w:rPr>
          <w:spacing w:val="-17"/>
        </w:rPr>
        <w:t xml:space="preserve"> </w:t>
      </w:r>
      <w:r>
        <w:rPr>
          <w:spacing w:val="-2"/>
        </w:rPr>
        <w:t>Deliverables</w:t>
      </w:r>
    </w:p>
    <w:p w14:paraId="46A29491">
      <w:pPr>
        <w:tabs>
          <w:tab w:val="left" w:pos="2673"/>
        </w:tabs>
        <w:spacing w:before="266"/>
        <w:ind w:left="40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Deliverable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61A853E8">
      <w:pPr>
        <w:pStyle w:val="5"/>
        <w:spacing w:before="2"/>
        <w:rPr>
          <w:b/>
        </w:rPr>
      </w:pPr>
    </w:p>
    <w:p w14:paraId="71757F00">
      <w:pPr>
        <w:pStyle w:val="5"/>
        <w:tabs>
          <w:tab w:val="left" w:pos="2673"/>
        </w:tabs>
        <w:ind w:left="406"/>
      </w:pPr>
      <w:r>
        <w:rPr>
          <w:spacing w:val="-2"/>
          <w:w w:val="90"/>
        </w:rPr>
        <w:t>Test</w:t>
      </w:r>
      <w:r>
        <w:rPr>
          <w:spacing w:val="-17"/>
          <w:w w:val="90"/>
        </w:rPr>
        <w:t xml:space="preserve"> </w:t>
      </w:r>
      <w:r>
        <w:rPr>
          <w:spacing w:val="-4"/>
        </w:rPr>
        <w:t>Plan</w:t>
      </w:r>
      <w:r>
        <w:tab/>
      </w:r>
      <w:r>
        <w:rPr>
          <w:w w:val="95"/>
        </w:rPr>
        <w:t>This</w:t>
      </w:r>
      <w:r>
        <w:rPr>
          <w:spacing w:val="-16"/>
          <w:w w:val="95"/>
        </w:rPr>
        <w:t xml:space="preserve"> </w:t>
      </w:r>
      <w:r>
        <w:rPr>
          <w:spacing w:val="-2"/>
        </w:rPr>
        <w:t>document</w:t>
      </w:r>
    </w:p>
    <w:p w14:paraId="33EB8C48">
      <w:pPr>
        <w:pStyle w:val="5"/>
        <w:spacing w:before="1"/>
      </w:pPr>
    </w:p>
    <w:p w14:paraId="2E008634">
      <w:pPr>
        <w:pStyle w:val="5"/>
        <w:tabs>
          <w:tab w:val="left" w:pos="2673"/>
        </w:tabs>
        <w:spacing w:before="1"/>
        <w:ind w:left="406"/>
      </w:pPr>
      <w:r>
        <w:rPr>
          <w:spacing w:val="-2"/>
          <w:w w:val="90"/>
        </w:rPr>
        <w:t>Test</w:t>
      </w:r>
      <w:r>
        <w:rPr>
          <w:spacing w:val="-17"/>
          <w:w w:val="90"/>
        </w:rPr>
        <w:t xml:space="preserve"> </w:t>
      </w:r>
      <w:r>
        <w:rPr>
          <w:spacing w:val="-2"/>
        </w:rPr>
        <w:t>Scenarios</w:t>
      </w:r>
      <w:r>
        <w:tab/>
      </w:r>
      <w:r>
        <w:rPr>
          <w:w w:val="95"/>
        </w:rPr>
        <w:t>List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19"/>
          <w:w w:val="95"/>
        </w:rPr>
        <w:t xml:space="preserve"> </w:t>
      </w:r>
      <w:r>
        <w:rPr>
          <w:w w:val="95"/>
        </w:rPr>
        <w:t>test</w:t>
      </w:r>
      <w:r>
        <w:rPr>
          <w:spacing w:val="-15"/>
          <w:w w:val="95"/>
        </w:rPr>
        <w:t xml:space="preserve"> </w:t>
      </w:r>
      <w:r>
        <w:rPr>
          <w:w w:val="95"/>
        </w:rPr>
        <w:t>conditions</w:t>
      </w:r>
      <w:r>
        <w:rPr>
          <w:spacing w:val="-17"/>
          <w:w w:val="95"/>
        </w:rPr>
        <w:t xml:space="preserve"> </w:t>
      </w:r>
      <w:r>
        <w:rPr>
          <w:w w:val="95"/>
        </w:rPr>
        <w:t>derived</w:t>
      </w:r>
      <w:r>
        <w:rPr>
          <w:spacing w:val="-16"/>
          <w:w w:val="95"/>
        </w:rPr>
        <w:t xml:space="preserve"> </w:t>
      </w:r>
      <w:r>
        <w:rPr>
          <w:w w:val="95"/>
        </w:rPr>
        <w:t>from</w:t>
      </w:r>
      <w:r>
        <w:rPr>
          <w:spacing w:val="-18"/>
          <w:w w:val="95"/>
        </w:rPr>
        <w:t xml:space="preserve"> </w:t>
      </w:r>
      <w:r>
        <w:rPr>
          <w:spacing w:val="-5"/>
          <w:w w:val="95"/>
        </w:rPr>
        <w:t>SRS</w:t>
      </w:r>
    </w:p>
    <w:p w14:paraId="058BDE52">
      <w:pPr>
        <w:pStyle w:val="5"/>
        <w:spacing w:before="1"/>
      </w:pPr>
    </w:p>
    <w:p w14:paraId="37A5F341">
      <w:pPr>
        <w:pStyle w:val="5"/>
        <w:tabs>
          <w:tab w:val="left" w:pos="2673"/>
        </w:tabs>
        <w:spacing w:line="482" w:lineRule="auto"/>
        <w:ind w:left="406" w:right="2273"/>
      </w:pPr>
      <w:r>
        <w:t>Test</w:t>
      </w:r>
      <w:r>
        <w:rPr>
          <w:spacing w:val="-20"/>
        </w:rPr>
        <w:t xml:space="preserve"> </w:t>
      </w:r>
      <w:r>
        <w:t>Cases</w:t>
      </w:r>
      <w:r>
        <w:tab/>
      </w:r>
      <w:r>
        <w:rPr>
          <w:spacing w:val="-2"/>
        </w:rPr>
        <w:t>Detailed</w:t>
      </w:r>
      <w:r>
        <w:rPr>
          <w:spacing w:val="-21"/>
        </w:rPr>
        <w:t xml:space="preserve"> </w:t>
      </w:r>
      <w:r>
        <w:rPr>
          <w:spacing w:val="-2"/>
        </w:rPr>
        <w:t>cases</w:t>
      </w:r>
      <w:r>
        <w:rPr>
          <w:spacing w:val="-20"/>
        </w:rPr>
        <w:t xml:space="preserve"> </w:t>
      </w:r>
      <w:r>
        <w:rPr>
          <w:spacing w:val="-2"/>
        </w:rPr>
        <w:t>mapped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SRS</w:t>
      </w:r>
      <w:r>
        <w:rPr>
          <w:spacing w:val="-20"/>
        </w:rPr>
        <w:t xml:space="preserve"> </w:t>
      </w:r>
      <w:r>
        <w:rPr>
          <w:spacing w:val="-2"/>
        </w:rPr>
        <w:t>IDs</w:t>
      </w:r>
      <w:r>
        <w:rPr>
          <w:spacing w:val="-20"/>
        </w:rPr>
        <w:t xml:space="preserve"> </w:t>
      </w:r>
      <w:r>
        <w:rPr>
          <w:spacing w:val="-2"/>
        </w:rPr>
        <w:t>(T/F</w:t>
      </w:r>
      <w:r>
        <w:rPr>
          <w:spacing w:val="-23"/>
        </w:rPr>
        <w:t xml:space="preserve"> </w:t>
      </w:r>
      <w:r>
        <w:rPr>
          <w:spacing w:val="-2"/>
        </w:rPr>
        <w:t xml:space="preserve">mappings) </w:t>
      </w:r>
      <w:r>
        <w:t>Test</w:t>
      </w:r>
      <w:r>
        <w:rPr>
          <w:spacing w:val="-20"/>
        </w:rPr>
        <w:t xml:space="preserve"> </w:t>
      </w:r>
      <w:r>
        <w:t>Data</w:t>
      </w:r>
      <w:r>
        <w:tab/>
      </w:r>
      <w:r>
        <w:t>Data sheets for input combinations</w:t>
      </w:r>
    </w:p>
    <w:p w14:paraId="35158390">
      <w:pPr>
        <w:pStyle w:val="5"/>
        <w:tabs>
          <w:tab w:val="left" w:pos="2673"/>
        </w:tabs>
        <w:spacing w:line="482" w:lineRule="auto"/>
        <w:ind w:left="406" w:right="3974"/>
      </w:pPr>
      <w:r>
        <w:t>Defect</w:t>
      </w:r>
      <w:r>
        <w:rPr>
          <w:spacing w:val="-18"/>
        </w:rPr>
        <w:t xml:space="preserve"> </w:t>
      </w:r>
      <w:r>
        <w:t>Report</w:t>
      </w:r>
      <w:r>
        <w:tab/>
      </w:r>
      <w:r>
        <w:rPr>
          <w:spacing w:val="-8"/>
        </w:rPr>
        <w:t>Logged</w:t>
      </w:r>
      <w:r>
        <w:rPr>
          <w:spacing w:val="-22"/>
        </w:rPr>
        <w:t xml:space="preserve"> </w:t>
      </w:r>
      <w:r>
        <w:rPr>
          <w:spacing w:val="-8"/>
        </w:rPr>
        <w:t>bugs</w:t>
      </w:r>
      <w:r>
        <w:rPr>
          <w:spacing w:val="-21"/>
        </w:rPr>
        <w:t xml:space="preserve"> </w:t>
      </w:r>
      <w:r>
        <w:rPr>
          <w:spacing w:val="-8"/>
        </w:rPr>
        <w:t>with</w:t>
      </w:r>
      <w:r>
        <w:rPr>
          <w:spacing w:val="-23"/>
        </w:rPr>
        <w:t xml:space="preserve"> </w:t>
      </w:r>
      <w:r>
        <w:rPr>
          <w:spacing w:val="-8"/>
        </w:rPr>
        <w:t xml:space="preserve">severity/priority </w:t>
      </w:r>
      <w:r>
        <w:t>Test</w:t>
      </w:r>
      <w:r>
        <w:rPr>
          <w:spacing w:val="-26"/>
        </w:rPr>
        <w:t xml:space="preserve"> </w:t>
      </w:r>
      <w:r>
        <w:t>Summary</w:t>
      </w:r>
      <w:r>
        <w:rPr>
          <w:spacing w:val="-22"/>
        </w:rPr>
        <w:t xml:space="preserve"> </w:t>
      </w:r>
      <w:r>
        <w:t>Report</w:t>
      </w:r>
      <w:r>
        <w:rPr>
          <w:spacing w:val="-19"/>
        </w:rPr>
        <w:t xml:space="preserve"> </w:t>
      </w:r>
      <w:r>
        <w:t>Final</w:t>
      </w:r>
      <w:r>
        <w:rPr>
          <w:spacing w:val="-25"/>
        </w:rPr>
        <w:t xml:space="preserve"> </w:t>
      </w:r>
      <w:r>
        <w:t>status</w:t>
      </w:r>
      <w:r>
        <w:rPr>
          <w:spacing w:val="-24"/>
        </w:rPr>
        <w:t xml:space="preserve"> </w:t>
      </w:r>
      <w:r>
        <w:t>after</w:t>
      </w:r>
      <w:r>
        <w:rPr>
          <w:spacing w:val="-25"/>
        </w:rPr>
        <w:t xml:space="preserve"> </w:t>
      </w:r>
      <w:r>
        <w:t>execution</w:t>
      </w:r>
    </w:p>
    <w:p w14:paraId="103FA8AE">
      <w:pPr>
        <w:pStyle w:val="5"/>
        <w:spacing w:before="6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121920</wp:posOffset>
                </wp:positionV>
                <wp:extent cx="5944870" cy="20955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6pt;height:1.65pt;width:468.1pt;mso-position-horizontal-relative:page;mso-wrap-distance-bottom:0pt;mso-wrap-distance-top:0pt;z-index:-251654144;mso-width-relative:page;mso-height-relative:page;" coordsize="5944870,20955" o:gfxdata="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ANMSH3Z&#10;AAAACgEAAA8AAAAAAAAAAQAgAAAAIgAAAGRycy9kb3ducmV2LnhtbFBLAQIUABQAAAAIAIdO4kBa&#10;KBlvIAQAAHYXAAAOAAAAAAAAAAEAIAAAACgBAABkcnMvZTJvRG9jLnhtbFBLBQYAAAAABgAGAFkB&#10;AAC6BwAAAAA=&#10;">
                <o:lock v:ext="edit" aspectratio="f"/>
                <v:shape id="Graphic 51" o:spid="_x0000_s1026" o:spt="100" style="position:absolute;left:0;top:0;height:20320;width:5943600;" fillcolor="#9F9F9F" filled="t" stroked="f" coordsize="5943600,20320" o:gfxdata="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EzaTvQAA&#10;ANsAAAAPAAAAAAAAAAEAIAAAACIAAABkcnMvZG93bnJldi54bWxQSwECFAAUAAAACACHTuJAMy8F&#10;njsAAAA5AAAAEAAAAAAAAAABACAAAAAMAQAAZHJzL3NoYXBleG1sLnhtbFBLBQYAAAAABgAGAFsB&#10;AAC2AwAAAAA=&#10;" path="m5943600,0l0,0,0,20320,5943600,2032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941821;top:889;height:3175;width:3175;" fillcolor="#E2E2E2" filled="t" stroked="f" coordsize="3175,3175" o:gfxdata="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6IZ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304;top:901;height:17145;width:5944870;" fillcolor="#9F9F9F" filled="t" stroked="f" coordsize="5944870,17145" o:gfxdata="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RwU/&#10;wAAAANsAAAAPAAAAAAAAAAEAIAAAACIAAABkcnMvZG93bnJldi54bWxQSwECFAAUAAAACACHTuJA&#10;My8FnjsAAAA5AAAAEAAAAAAAAAABACAAAAAPAQAAZHJzL3NoYXBleG1sLnhtbFBLBQYAAAAABgAG&#10;AFsBAAC5AwAAAAA=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941821;top:3937;height:13970;width:3175;" fillcolor="#E2E2E2" filled="t" stroked="f" coordsize="3175,13970" o:gfxdata="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wD32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17653;height:3175;width:3175;" fillcolor="#9F9F9F" filled="t" stroked="f" coordsize="3175,3175" o:gfxdata="UEsDBAoAAAAAAIdO4kAAAAAAAAAAAAAAAAAEAAAAZHJzL1BLAwQUAAAACACHTuJAm+GLrb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hi62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04;top:17665;height:3175;width:5944870;" fillcolor="#E2E2E2" filled="t" stroked="f" coordsize="5944870,3175" o:gfxdata="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gqZK8AAAA&#10;2w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28A58C1">
      <w:pPr>
        <w:pStyle w:val="2"/>
        <w:tabs>
          <w:tab w:val="left" w:pos="2145"/>
        </w:tabs>
        <w:spacing w:line="468" w:lineRule="auto"/>
        <w:ind w:right="5775" w:hanging="46"/>
      </w:pPr>
      <w:r>
        <w:rPr>
          <w:spacing w:val="-4"/>
        </w:rPr>
        <w:t>G.</w:t>
      </w:r>
      <w:r>
        <w:rPr>
          <w:spacing w:val="-22"/>
        </w:rPr>
        <w:t xml:space="preserve"> </w:t>
      </w:r>
      <w:r>
        <w:rPr>
          <w:spacing w:val="-4"/>
        </w:rPr>
        <w:t>Testing</w:t>
      </w:r>
      <w:r>
        <w:rPr>
          <w:spacing w:val="-22"/>
        </w:rPr>
        <w:t xml:space="preserve"> </w:t>
      </w:r>
      <w:r>
        <w:rPr>
          <w:spacing w:val="-4"/>
        </w:rPr>
        <w:t>Tasks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Responsibilities Role</w:t>
      </w:r>
      <w:r>
        <w:tab/>
      </w:r>
      <w:r>
        <w:rPr>
          <w:spacing w:val="-2"/>
        </w:rPr>
        <w:t>Responsibilities</w:t>
      </w:r>
    </w:p>
    <w:p w14:paraId="6D4FEC56">
      <w:pPr>
        <w:pStyle w:val="5"/>
        <w:tabs>
          <w:tab w:val="left" w:pos="2145"/>
        </w:tabs>
        <w:spacing w:before="17" w:line="482" w:lineRule="auto"/>
        <w:ind w:left="406" w:right="3227"/>
      </w:pPr>
      <w:r>
        <w:rPr>
          <w:rFonts w:hint="default"/>
          <w:lang w:val="en-US"/>
        </w:rPr>
        <w:t xml:space="preserve">Team </w:t>
      </w:r>
      <w:r>
        <w:t>Lead</w:t>
      </w:r>
      <w:r>
        <w:rPr>
          <w:rFonts w:hint="default"/>
          <w:lang w:val="en-US"/>
        </w:rPr>
        <w:t>er</w:t>
      </w:r>
      <w:r>
        <w:tab/>
      </w:r>
      <w:r>
        <w:rPr>
          <w:spacing w:val="-4"/>
        </w:rPr>
        <w:t>Prepare</w:t>
      </w:r>
      <w:r>
        <w:rPr>
          <w:spacing w:val="-19"/>
        </w:rPr>
        <w:t xml:space="preserve"> </w:t>
      </w:r>
      <w:r>
        <w:rPr>
          <w:spacing w:val="-4"/>
        </w:rPr>
        <w:t>test</w:t>
      </w:r>
      <w:r>
        <w:rPr>
          <w:spacing w:val="-21"/>
        </w:rPr>
        <w:t xml:space="preserve"> </w:t>
      </w:r>
      <w:r>
        <w:rPr>
          <w:spacing w:val="-4"/>
        </w:rPr>
        <w:t>plan,</w:t>
      </w:r>
      <w:r>
        <w:rPr>
          <w:spacing w:val="-18"/>
        </w:rPr>
        <w:t xml:space="preserve"> </w:t>
      </w:r>
      <w:r>
        <w:rPr>
          <w:spacing w:val="-4"/>
        </w:rPr>
        <w:t>assign</w:t>
      </w:r>
      <w:r>
        <w:rPr>
          <w:spacing w:val="-20"/>
        </w:rPr>
        <w:t xml:space="preserve"> </w:t>
      </w:r>
      <w:r>
        <w:rPr>
          <w:spacing w:val="-4"/>
        </w:rPr>
        <w:t>tasks,</w:t>
      </w:r>
      <w:r>
        <w:rPr>
          <w:spacing w:val="-18"/>
        </w:rPr>
        <w:t xml:space="preserve"> </w:t>
      </w:r>
      <w:r>
        <w:rPr>
          <w:spacing w:val="-4"/>
        </w:rPr>
        <w:t>review</w:t>
      </w:r>
      <w:r>
        <w:rPr>
          <w:spacing w:val="-20"/>
        </w:rPr>
        <w:t xml:space="preserve"> </w:t>
      </w:r>
      <w:r>
        <w:rPr>
          <w:spacing w:val="-4"/>
        </w:rPr>
        <w:t xml:space="preserve">results </w:t>
      </w:r>
      <w:r>
        <w:t>Test</w:t>
      </w:r>
      <w:r>
        <w:rPr>
          <w:spacing w:val="-20"/>
        </w:rPr>
        <w:t xml:space="preserve"> </w:t>
      </w:r>
      <w:r>
        <w:t>Engineer</w:t>
      </w:r>
      <w:r>
        <w:tab/>
      </w:r>
      <w:r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execute</w:t>
      </w:r>
      <w:r>
        <w:rPr>
          <w:spacing w:val="-10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cases,</w:t>
      </w:r>
      <w:r>
        <w:rPr>
          <w:spacing w:val="-9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 xml:space="preserve">defects </w:t>
      </w:r>
      <w:r>
        <w:rPr>
          <w:spacing w:val="-2"/>
        </w:rPr>
        <w:t>Developer</w:t>
      </w:r>
      <w:r>
        <w:tab/>
      </w:r>
      <w:r>
        <w:rPr>
          <w:spacing w:val="-6"/>
        </w:rPr>
        <w:t>Fix</w:t>
      </w:r>
      <w:r>
        <w:rPr>
          <w:spacing w:val="-27"/>
        </w:rPr>
        <w:t xml:space="preserve"> </w:t>
      </w:r>
      <w:r>
        <w:rPr>
          <w:spacing w:val="-6"/>
        </w:rPr>
        <w:t>defects,</w:t>
      </w:r>
      <w:r>
        <w:rPr>
          <w:spacing w:val="-23"/>
        </w:rPr>
        <w:t xml:space="preserve"> </w:t>
      </w:r>
      <w:r>
        <w:rPr>
          <w:spacing w:val="-6"/>
        </w:rPr>
        <w:t>provide</w:t>
      </w:r>
      <w:r>
        <w:rPr>
          <w:spacing w:val="-24"/>
        </w:rPr>
        <w:t xml:space="preserve"> </w:t>
      </w:r>
      <w:r>
        <w:rPr>
          <w:spacing w:val="-6"/>
        </w:rPr>
        <w:t>support</w:t>
      </w:r>
      <w:r>
        <w:rPr>
          <w:spacing w:val="-26"/>
        </w:rPr>
        <w:t xml:space="preserve"> </w:t>
      </w:r>
      <w:r>
        <w:rPr>
          <w:spacing w:val="-6"/>
        </w:rPr>
        <w:t>during</w:t>
      </w:r>
      <w:r>
        <w:rPr>
          <w:spacing w:val="-23"/>
        </w:rPr>
        <w:t xml:space="preserve"> </w:t>
      </w:r>
      <w:r>
        <w:rPr>
          <w:spacing w:val="-6"/>
        </w:rPr>
        <w:t xml:space="preserve">integration </w:t>
      </w:r>
      <w:r>
        <w:rPr>
          <w:spacing w:val="-2"/>
        </w:rPr>
        <w:t>Project</w:t>
      </w:r>
      <w:r>
        <w:rPr>
          <w:spacing w:val="-19"/>
        </w:rPr>
        <w:t xml:space="preserve"> </w:t>
      </w:r>
      <w:r>
        <w:rPr>
          <w:spacing w:val="-2"/>
        </w:rPr>
        <w:t>Manager Approve</w:t>
      </w:r>
      <w:r>
        <w:rPr>
          <w:spacing w:val="-17"/>
        </w:rPr>
        <w:t xml:space="preserve"> </w:t>
      </w:r>
      <w:r>
        <w:rPr>
          <w:spacing w:val="-2"/>
        </w:rPr>
        <w:t>test</w:t>
      </w:r>
      <w:r>
        <w:rPr>
          <w:spacing w:val="-19"/>
        </w:rPr>
        <w:t xml:space="preserve"> </w:t>
      </w:r>
      <w:r>
        <w:rPr>
          <w:spacing w:val="-2"/>
        </w:rPr>
        <w:t>deliverables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timelines</w:t>
      </w:r>
    </w:p>
    <w:p w14:paraId="5A0736FA">
      <w:pPr>
        <w:pStyle w:val="5"/>
        <w:spacing w:before="5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121920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6pt;height:1.65pt;width:468.1pt;mso-position-horizontal-relative:page;mso-wrap-distance-bottom:0pt;mso-wrap-distance-top:0pt;z-index:-251653120;mso-width-relative:page;mso-height-relative:page;" coordsize="5944870,20955" o:gfxdata="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A0xIfdkA&#10;AAAKAQAADwAAAAAAAAABACAAAAAiAAAAZHJzL2Rvd25yZXYueG1sUEsBAhQAFAAAAAgAh07iQHr/&#10;3+8fBAAAdhcAAA4AAAAAAAAAAQAgAAAAKAEAAGRycy9lMm9Eb2MueG1sUEsFBgAAAAAGAAYAWQEA&#10;ALkHAAAAAA==&#10;">
                <o:lock v:ext="edit" aspectratio="f"/>
                <v:shape id="Graphic 58" o:spid="_x0000_s1026" o:spt="100" style="position:absolute;left:0;top:0;height:19685;width:5943600;" fillcolor="#9F9F9F" filled="t" stroked="f" coordsize="5943600,19685" o:gfxdata="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FnSougAAANsA&#10;AAAPAAAAAAAAAAEAIAAAACIAAABkcnMvZG93bnJldi54bWxQSwECFAAUAAAACACHTuJAMy8FnjsA&#10;AAA5AAAAEAAAAAAAAAABACAAAAAJAQAAZHJzL3NoYXBleG1sLnhtbFBLBQYAAAAABgAGAFsBAACz&#10;AwAAAAA=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941821;top:889;height:3175;width:3175;" fillcolor="#E2E2E2" filled="t" stroked="f" coordsize="3175,3175" o:gfxdata="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hoV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04;top:901;height:17145;width:5944870;" fillcolor="#9F9F9F" filled="t" stroked="f" coordsize="5944870,17145" o:gfxdata="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lR9bsAAADb&#10;AAAADwAAAAAAAAABACAAAAAiAAAAZHJzL2Rvd25yZXYueG1sUEsBAhQAFAAAAAgAh07iQDMvBZ47&#10;AAAAOQAAABAAAAAAAAAAAQAgAAAACgEAAGRycy9zaGFwZXhtbC54bWxQSwUGAAAAAAYABgBbAQAA&#10;tA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5941821;top:3937;height:13970;width:3175;" fillcolor="#E2E2E2" filled="t" stroked="f" coordsize="3175,13970" o:gfxdata="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2ZY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304;top:17653;height:3175;width:3175;" fillcolor="#9F9F9F" filled="t" stroked="f" coordsize="3175,3175" o:gfxdata="UEsDBAoAAAAAAIdO4kAAAAAAAAAAAAAAAAAEAAAAZHJzL1BLAwQUAAAACACHTuJA2mTZZLk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Bv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pk2WS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04;top:17665;height:3175;width:5944870;" fillcolor="#E2E2E2" filled="t" stroked="f" coordsize="5944870,3175" o:gfxdata="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7wLe8AAAA&#10;2w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CD09080">
      <w:pPr>
        <w:pStyle w:val="8"/>
        <w:numPr>
          <w:ilvl w:val="0"/>
          <w:numId w:val="8"/>
        </w:numPr>
        <w:tabs>
          <w:tab w:val="left" w:pos="406"/>
          <w:tab w:val="left" w:pos="733"/>
          <w:tab w:val="left" w:pos="1761"/>
        </w:tabs>
        <w:spacing w:before="257" w:after="0" w:line="475" w:lineRule="auto"/>
        <w:ind w:left="406" w:right="6146" w:hanging="46"/>
        <w:jc w:val="left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Environment Component Specification </w:t>
      </w:r>
      <w:r>
        <w:rPr>
          <w:b/>
          <w:spacing w:val="-2"/>
          <w:sz w:val="24"/>
        </w:rPr>
        <w:t>Browser</w:t>
      </w:r>
      <w:r>
        <w:rPr>
          <w:b/>
          <w:sz w:val="24"/>
        </w:rPr>
        <w:tab/>
      </w:r>
      <w:r>
        <w:rPr>
          <w:sz w:val="24"/>
        </w:rPr>
        <w:t>Google</w:t>
      </w:r>
      <w:r>
        <w:rPr>
          <w:spacing w:val="-24"/>
          <w:sz w:val="24"/>
        </w:rPr>
        <w:t xml:space="preserve"> </w:t>
      </w:r>
      <w:r>
        <w:rPr>
          <w:sz w:val="24"/>
        </w:rPr>
        <w:t>Chrome</w:t>
      </w:r>
      <w:r>
        <w:rPr>
          <w:spacing w:val="-24"/>
          <w:sz w:val="24"/>
        </w:rPr>
        <w:t xml:space="preserve"> </w:t>
      </w:r>
      <w:r>
        <w:rPr>
          <w:sz w:val="24"/>
        </w:rPr>
        <w:t>v27+</w:t>
      </w:r>
    </w:p>
    <w:p w14:paraId="5435B2E9">
      <w:pPr>
        <w:pStyle w:val="5"/>
        <w:tabs>
          <w:tab w:val="left" w:pos="1761"/>
        </w:tabs>
        <w:spacing w:before="8"/>
        <w:ind w:left="406"/>
      </w:pPr>
      <w:r>
        <w:rPr>
          <w:b/>
          <w:spacing w:val="-5"/>
        </w:rPr>
        <w:t>OS</w:t>
      </w:r>
      <w:r>
        <w:rPr>
          <w:b/>
        </w:rPr>
        <w:tab/>
      </w:r>
      <w:r>
        <w:t>Windows</w:t>
      </w:r>
      <w:r>
        <w:rPr>
          <w:spacing w:val="-22"/>
        </w:rPr>
        <w:t xml:space="preserve"> </w:t>
      </w:r>
      <w:r>
        <w:t>10</w:t>
      </w:r>
      <w:r>
        <w:rPr>
          <w:spacing w:val="-23"/>
        </w:rPr>
        <w:t xml:space="preserve"> </w:t>
      </w:r>
      <w:r>
        <w:t>/</w:t>
      </w:r>
      <w:r>
        <w:rPr>
          <w:spacing w:val="-22"/>
        </w:rPr>
        <w:t xml:space="preserve"> </w:t>
      </w:r>
      <w:r>
        <w:t>macOS</w:t>
      </w:r>
      <w:r>
        <w:rPr>
          <w:spacing w:val="-20"/>
        </w:rPr>
        <w:t xml:space="preserve"> </w:t>
      </w:r>
      <w:r>
        <w:rPr>
          <w:spacing w:val="-2"/>
        </w:rPr>
        <w:t>Ventura</w:t>
      </w:r>
    </w:p>
    <w:p w14:paraId="20F615B3">
      <w:pPr>
        <w:pStyle w:val="5"/>
        <w:spacing w:before="2"/>
      </w:pPr>
    </w:p>
    <w:p w14:paraId="5A86C8EE">
      <w:pPr>
        <w:tabs>
          <w:tab w:val="left" w:pos="1761"/>
        </w:tabs>
        <w:spacing w:before="0"/>
        <w:ind w:left="406" w:right="0" w:firstLine="0"/>
        <w:jc w:val="left"/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MySQL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equivalent</w:t>
      </w:r>
    </w:p>
    <w:p w14:paraId="44F1280D">
      <w:pPr>
        <w:spacing w:after="0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786D825F">
      <w:pPr>
        <w:pStyle w:val="2"/>
        <w:spacing w:before="86"/>
      </w:pPr>
      <w:r>
        <w:t>Component</w:t>
      </w:r>
      <w:r>
        <w:rPr>
          <w:spacing w:val="-9"/>
        </w:rPr>
        <w:t xml:space="preserve"> </w:t>
      </w:r>
      <w:r>
        <w:rPr>
          <w:spacing w:val="-2"/>
        </w:rPr>
        <w:t>Specification</w:t>
      </w:r>
    </w:p>
    <w:p w14:paraId="27386DA1">
      <w:pPr>
        <w:pStyle w:val="5"/>
        <w:spacing w:before="2"/>
        <w:rPr>
          <w:b/>
        </w:rPr>
      </w:pPr>
    </w:p>
    <w:p w14:paraId="796BD153">
      <w:pPr>
        <w:tabs>
          <w:tab w:val="left" w:pos="1761"/>
        </w:tabs>
        <w:spacing w:before="0"/>
        <w:ind w:left="406" w:right="0" w:firstLine="0"/>
        <w:jc w:val="left"/>
        <w:rPr>
          <w:sz w:val="24"/>
        </w:rPr>
      </w:pPr>
      <w:r>
        <w:rPr>
          <w:b/>
          <w:spacing w:val="-2"/>
          <w:sz w:val="24"/>
        </w:rPr>
        <w:t>Server</w:t>
      </w:r>
      <w:r>
        <w:rPr>
          <w:b/>
          <w:sz w:val="24"/>
        </w:rPr>
        <w:tab/>
      </w:r>
      <w:r>
        <w:rPr>
          <w:spacing w:val="-6"/>
          <w:sz w:val="24"/>
        </w:rPr>
        <w:t>Apache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Tomcat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similar</w:t>
      </w:r>
    </w:p>
    <w:p w14:paraId="1E716469">
      <w:pPr>
        <w:pStyle w:val="5"/>
        <w:spacing w:before="1"/>
      </w:pPr>
    </w:p>
    <w:p w14:paraId="19EE5B8A">
      <w:pPr>
        <w:pStyle w:val="5"/>
        <w:tabs>
          <w:tab w:val="left" w:pos="1761"/>
        </w:tabs>
        <w:spacing w:before="1"/>
        <w:ind w:left="406"/>
      </w:pPr>
      <w:r>
        <w:rPr>
          <w:b/>
          <w:spacing w:val="-2"/>
        </w:rPr>
        <w:t>Tools</w:t>
      </w:r>
      <w:r>
        <w:rPr>
          <w:b/>
        </w:rPr>
        <w:tab/>
      </w:r>
      <w:r>
        <w:rPr>
          <w:w w:val="90"/>
        </w:rPr>
        <w:t>Jira</w:t>
      </w:r>
      <w:r>
        <w:rPr>
          <w:spacing w:val="-4"/>
          <w:w w:val="90"/>
        </w:rPr>
        <w:t xml:space="preserve"> </w:t>
      </w:r>
      <w:r>
        <w:rPr>
          <w:w w:val="90"/>
        </w:rPr>
        <w:t>(defect</w:t>
      </w:r>
      <w:r>
        <w:rPr>
          <w:spacing w:val="-2"/>
          <w:w w:val="90"/>
        </w:rPr>
        <w:t xml:space="preserve"> </w:t>
      </w:r>
      <w:r>
        <w:rPr>
          <w:w w:val="90"/>
        </w:rPr>
        <w:t>tracking),</w:t>
      </w:r>
      <w:r>
        <w:rPr>
          <w:spacing w:val="-1"/>
          <w:w w:val="90"/>
        </w:rPr>
        <w:t xml:space="preserve"> </w:t>
      </w:r>
      <w:r>
        <w:rPr>
          <w:w w:val="90"/>
        </w:rPr>
        <w:t>Excel/TestLink</w:t>
      </w:r>
      <w:r>
        <w:rPr>
          <w:spacing w:val="-2"/>
          <w:w w:val="90"/>
        </w:rPr>
        <w:t xml:space="preserve"> </w:t>
      </w:r>
      <w:r>
        <w:rPr>
          <w:w w:val="90"/>
        </w:rPr>
        <w:t>(test</w:t>
      </w:r>
      <w:r>
        <w:rPr>
          <w:spacing w:val="-5"/>
          <w:w w:val="90"/>
        </w:rPr>
        <w:t xml:space="preserve"> </w:t>
      </w:r>
      <w:r>
        <w:rPr>
          <w:w w:val="90"/>
        </w:rPr>
        <w:t>case</w:t>
      </w:r>
      <w:r>
        <w:rPr>
          <w:spacing w:val="-7"/>
        </w:rPr>
        <w:t xml:space="preserve"> </w:t>
      </w:r>
      <w:r>
        <w:rPr>
          <w:spacing w:val="-2"/>
          <w:w w:val="90"/>
        </w:rPr>
        <w:t>management)</w:t>
      </w:r>
    </w:p>
    <w:p w14:paraId="1E97E085">
      <w:pPr>
        <w:pStyle w:val="5"/>
        <w:spacing w:before="22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302260</wp:posOffset>
                </wp:positionV>
                <wp:extent cx="5944870" cy="2032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8pt;height:1.6pt;width:468.1pt;mso-position-horizontal-relative:page;mso-wrap-distance-bottom:0pt;mso-wrap-distance-top:0pt;z-index:-251653120;mso-width-relative:page;mso-height-relative:page;" coordsize="5944870,20320" o:gfxdata="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EOjdATZAAAACgEAAA8AAAAA&#10;AAAAAQAgAAAAIgAAAGRycy9kb3ducmV2LnhtbFBLAQIUABQAAAAIAIdO4kBwSDe3FAQAAHYXAAAO&#10;AAAAAAAAAAEAIAAAACgBAABkcnMvZTJvRG9jLnhtbFBLBQYAAAAABgAGAFkBAACuBwAAAAA=&#10;">
                <o:lock v:ext="edit" aspectratio="f"/>
                <v:shape id="Graphic 65" o:spid="_x0000_s1026" o:spt="100" style="position:absolute;left:0;top:0;height:19685;width:5943600;" fillcolor="#9F9F9F" filled="t" stroked="f" coordsize="5943600,19685" o:gfxdata="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sRi74A&#10;AADbAAAADwAAAAAAAAABACAAAAAiAAAAZHJzL2Rvd25yZXYueG1sUEsBAhQAFAAAAAgAh07iQDMv&#10;BZ47AAAAOQAAABAAAAAAAAAAAQAgAAAADQEAAGRycy9zaGFwZXhtbC54bWxQSwUGAAAAAAYABgBb&#10;AQAAtwMAAAAA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941821;top:253;height:3175;width:3175;" fillcolor="#E2E2E2" filled="t" stroked="f" coordsize="3175,3175" o:gfxdata="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lE2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304;top:253;height:17145;width:5944870;" fillcolor="#9F9F9F" filled="t" stroked="f" coordsize="5944870,17145" o:gfxdata="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EMmB&#10;wAAAANsAAAAPAAAAAAAAAAEAIAAAACIAAABkcnMvZG93bnJldi54bWxQSwECFAAUAAAACACHTuJA&#10;My8FnjsAAAA5AAAAEAAAAAAAAAABACAAAAAPAQAAZHJzL3NoYXBleG1sLnhtbFBLBQYAAAAABgAG&#10;AFsBAAC5AwAAAAA=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941821;top:3301;height:13970;width:3175;" fillcolor="#E2E2E2" filled="t" stroked="f" coordsize="3175,13970" o:gfxdata="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hRz8W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304;top:17017;height:3175;width:3175;" fillcolor="#9F9F9F" filled="t" stroked="f" coordsize="3175,3175" o:gfxdata="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BLFb4A&#10;AADb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04;top:17017;height:3175;width:5944870;" fillcolor="#E2E2E2" filled="t" stroked="f" coordsize="5944870,3175" o:gfxdata="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MMgdugAAANsA&#10;AAAPAAAAAAAAAAEAIAAAACIAAABkcnMvZG93bnJldi54bWxQSwECFAAUAAAACACHTuJAMy8FnjsA&#10;AAA5AAAAEAAAAAAAAAABACAAAAAJAQAAZHJzL3NoYXBleG1sLnhtbFBLBQYAAAAABgAGAFsBAACz&#10;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8E0B9CB">
      <w:pPr>
        <w:pStyle w:val="8"/>
        <w:numPr>
          <w:ilvl w:val="0"/>
          <w:numId w:val="8"/>
        </w:numPr>
        <w:tabs>
          <w:tab w:val="left" w:pos="733"/>
        </w:tabs>
        <w:spacing w:before="257" w:after="0" w:line="240" w:lineRule="auto"/>
        <w:ind w:left="733" w:right="0" w:hanging="373"/>
        <w:jc w:val="left"/>
        <w:rPr>
          <w:b/>
          <w:sz w:val="24"/>
        </w:rPr>
      </w:pPr>
      <w:r>
        <w:rPr>
          <w:b/>
          <w:spacing w:val="-4"/>
          <w:sz w:val="24"/>
        </w:rPr>
        <w:t>Test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Schedule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(Indicative)</w:t>
      </w:r>
    </w:p>
    <w:p w14:paraId="774DF303">
      <w:pPr>
        <w:pStyle w:val="5"/>
        <w:spacing w:before="33" w:after="1"/>
        <w:rPr>
          <w:b/>
          <w:sz w:val="20"/>
        </w:rPr>
      </w:pPr>
    </w:p>
    <w:tbl>
      <w:tblPr>
        <w:tblStyle w:val="4"/>
        <w:tblW w:w="0" w:type="auto"/>
        <w:tblInd w:w="3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2"/>
        <w:gridCol w:w="1009"/>
        <w:gridCol w:w="3007"/>
      </w:tblGrid>
      <w:tr w14:paraId="0252B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052" w:type="dxa"/>
          </w:tcPr>
          <w:p w14:paraId="601DF96A">
            <w:pPr>
              <w:pStyle w:val="9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Phase</w:t>
            </w:r>
          </w:p>
        </w:tc>
        <w:tc>
          <w:tcPr>
            <w:tcW w:w="1009" w:type="dxa"/>
          </w:tcPr>
          <w:p w14:paraId="4E0AA753">
            <w:pPr>
              <w:pStyle w:val="9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3007" w:type="dxa"/>
          </w:tcPr>
          <w:p w14:paraId="0E0190AE">
            <w:pPr>
              <w:pStyle w:val="9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Activities</w:t>
            </w:r>
          </w:p>
        </w:tc>
      </w:tr>
      <w:tr w14:paraId="7E79E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52" w:type="dxa"/>
          </w:tcPr>
          <w:p w14:paraId="036983E5">
            <w:pPr>
              <w:pStyle w:val="9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Test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009" w:type="dxa"/>
          </w:tcPr>
          <w:p w14:paraId="726039FB">
            <w:pPr>
              <w:pStyle w:val="9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3007" w:type="dxa"/>
          </w:tcPr>
          <w:p w14:paraId="7B30EBC0">
            <w:pPr>
              <w:pStyle w:val="9"/>
              <w:rPr>
                <w:sz w:val="24"/>
              </w:rPr>
            </w:pPr>
            <w:r>
              <w:rPr>
                <w:spacing w:val="-8"/>
                <w:sz w:val="24"/>
              </w:rPr>
              <w:t>Prepare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review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Test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Plan</w:t>
            </w:r>
          </w:p>
        </w:tc>
      </w:tr>
      <w:tr w14:paraId="6BD2F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52" w:type="dxa"/>
          </w:tcPr>
          <w:p w14:paraId="22B2DFAB">
            <w:pPr>
              <w:pStyle w:val="9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Design</w:t>
            </w:r>
          </w:p>
        </w:tc>
        <w:tc>
          <w:tcPr>
            <w:tcW w:w="1009" w:type="dxa"/>
          </w:tcPr>
          <w:p w14:paraId="57CEBBC1">
            <w:pPr>
              <w:pStyle w:val="9"/>
              <w:rPr>
                <w:sz w:val="24"/>
              </w:rPr>
            </w:pPr>
            <w:r>
              <w:rPr>
                <w:rFonts w:hint="default"/>
                <w:spacing w:val="-24"/>
                <w:sz w:val="24"/>
                <w:lang w:val="en-US"/>
              </w:rPr>
              <w:t>7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3007" w:type="dxa"/>
          </w:tcPr>
          <w:p w14:paraId="08B3E04D">
            <w:pPr>
              <w:pStyle w:val="9"/>
              <w:rPr>
                <w:sz w:val="24"/>
              </w:rPr>
            </w:pPr>
            <w:r>
              <w:rPr>
                <w:spacing w:val="-4"/>
                <w:sz w:val="24"/>
              </w:rPr>
              <w:t>Derive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SRS</w:t>
            </w:r>
          </w:p>
        </w:tc>
      </w:tr>
      <w:tr w14:paraId="03F6C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52" w:type="dxa"/>
          </w:tcPr>
          <w:p w14:paraId="607CE01B">
            <w:pPr>
              <w:pStyle w:val="9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Environment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1009" w:type="dxa"/>
          </w:tcPr>
          <w:p w14:paraId="5F427F5D">
            <w:pPr>
              <w:pStyle w:val="9"/>
              <w:rPr>
                <w:sz w:val="24"/>
              </w:rPr>
            </w:pPr>
            <w:r>
              <w:rPr>
                <w:rFonts w:hint="default"/>
                <w:spacing w:val="-24"/>
                <w:sz w:val="24"/>
                <w:lang w:val="en-US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3007" w:type="dxa"/>
          </w:tcPr>
          <w:p w14:paraId="6E9933C3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14:paraId="01DD4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52" w:type="dxa"/>
          </w:tcPr>
          <w:p w14:paraId="62D8C581">
            <w:pPr>
              <w:pStyle w:val="9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Test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1009" w:type="dxa"/>
          </w:tcPr>
          <w:p w14:paraId="1843C3E9">
            <w:pPr>
              <w:pStyle w:val="9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3007" w:type="dxa"/>
          </w:tcPr>
          <w:p w14:paraId="5A2FC0CB">
            <w:pPr>
              <w:pStyle w:val="9"/>
              <w:rPr>
                <w:sz w:val="24"/>
              </w:rPr>
            </w:pPr>
            <w:r>
              <w:rPr>
                <w:spacing w:val="-4"/>
                <w:sz w:val="24"/>
              </w:rPr>
              <w:t>Run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tests,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results</w:t>
            </w:r>
          </w:p>
        </w:tc>
      </w:tr>
      <w:tr w14:paraId="51C3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52" w:type="dxa"/>
          </w:tcPr>
          <w:p w14:paraId="1CCA408A">
            <w:pPr>
              <w:pStyle w:val="9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Defect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Retesting</w:t>
            </w:r>
          </w:p>
        </w:tc>
        <w:tc>
          <w:tcPr>
            <w:tcW w:w="1009" w:type="dxa"/>
          </w:tcPr>
          <w:p w14:paraId="6DC32B75">
            <w:pPr>
              <w:pStyle w:val="9"/>
              <w:rPr>
                <w:sz w:val="24"/>
              </w:rPr>
            </w:pPr>
            <w:r>
              <w:rPr>
                <w:rFonts w:hint="default"/>
                <w:spacing w:val="-24"/>
                <w:sz w:val="24"/>
                <w:lang w:val="en-US"/>
              </w:rPr>
              <w:t>5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3007" w:type="dxa"/>
          </w:tcPr>
          <w:p w14:paraId="08C8333C">
            <w:pPr>
              <w:pStyle w:val="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Verify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fixes</w:t>
            </w:r>
          </w:p>
        </w:tc>
      </w:tr>
      <w:tr w14:paraId="69FE5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052" w:type="dxa"/>
          </w:tcPr>
          <w:p w14:paraId="2456D897">
            <w:pPr>
              <w:pStyle w:val="9"/>
              <w:spacing w:line="273" w:lineRule="exact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Test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w w:val="95"/>
                <w:sz w:val="24"/>
              </w:rPr>
              <w:t>Closure</w:t>
            </w:r>
          </w:p>
        </w:tc>
        <w:tc>
          <w:tcPr>
            <w:tcW w:w="1009" w:type="dxa"/>
          </w:tcPr>
          <w:p w14:paraId="3815BCFD">
            <w:pPr>
              <w:pStyle w:val="9"/>
              <w:spacing w:line="273" w:lineRule="exact"/>
              <w:rPr>
                <w:sz w:val="24"/>
              </w:rPr>
            </w:pPr>
            <w:r>
              <w:rPr>
                <w:rFonts w:hint="default"/>
                <w:spacing w:val="-24"/>
                <w:sz w:val="24"/>
                <w:lang w:val="en-US"/>
              </w:rPr>
              <w:t>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3007" w:type="dxa"/>
          </w:tcPr>
          <w:p w14:paraId="62FA5692">
            <w:pPr>
              <w:pStyle w:val="9"/>
              <w:spacing w:line="273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Final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sign-off</w:t>
            </w:r>
          </w:p>
        </w:tc>
      </w:tr>
    </w:tbl>
    <w:p w14:paraId="214A4ECF">
      <w:pPr>
        <w:pStyle w:val="5"/>
        <w:spacing w:before="20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294005</wp:posOffset>
                </wp:positionV>
                <wp:extent cx="5944870" cy="20955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15pt;height:1.65pt;width:468.1pt;mso-position-horizontal-relative:page;mso-wrap-distance-bottom:0pt;mso-wrap-distance-top:0pt;z-index:-251652096;mso-width-relative:page;mso-height-relative:page;" coordsize="5944870,20955" o:gfxdata="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P1nRJTZAAAACgEA&#10;AA8AAAAAAAAAAQAgAAAAIgAAAGRycy9kb3ducmV2LnhtbFBLAQIUABQAAAAIAIdO4kBasso5GgQA&#10;AHYXAAAOAAAAAAAAAAEAIAAAACgBAABkcnMvZTJvRG9jLnhtbFBLBQYAAAAABgAGAFkBAAC0BwAA&#10;AAA=&#10;">
                <o:lock v:ext="edit" aspectratio="f"/>
                <v:shape id="Graphic 72" o:spid="_x0000_s1026" o:spt="100" style="position:absolute;left:0;top:0;height:19685;width:5943600;" fillcolor="#9F9F9F" filled="t" stroked="f" coordsize="5943600,19685" o:gfxdata="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Sx8ivQAA&#10;ANsAAAAPAAAAAAAAAAEAIAAAACIAAABkcnMvZG93bnJldi54bWxQSwECFAAUAAAACACHTuJAMy8F&#10;njsAAAA5AAAAEAAAAAAAAAABACAAAAAMAQAAZHJzL3NoYXBleG1sLnhtbFBLBQYAAAAABgAGAFsB&#10;AAC2AwAAAAA=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941821;top:889;height:3175;width:3175;" fillcolor="#E2E2E2" filled="t" stroked="f" coordsize="3175,3175" o:gfxdata="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ncZ+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304;top:901;height:17145;width:5944870;" fillcolor="#9F9F9F" filled="t" stroked="f" coordsize="5944870,17145" o:gfxdata="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bwSu/&#10;AAAA2wAAAA8AAAAAAAAAAQAgAAAAIgAAAGRycy9kb3ducmV2LnhtbFBLAQIUABQAAAAIAIdO4kAz&#10;LwWeOwAAADkAAAAQAAAAAAAAAAEAIAAAAA4BAABkcnMvc2hhcGV4bWwueG1sUEsFBgAAAAAGAAYA&#10;WwEAALgDAAAAAA==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5941821;top:3937;height:13970;width:3175;" fillcolor="#E2E2E2" filled="t" stroked="f" coordsize="3175,13970" o:gfxdata="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J9oa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304;top:17653;height:3175;width:3175;" fillcolor="#9F9F9F" filled="t" stroked="f" coordsize="3175,3175" o:gfxdata="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ZJur4A&#10;AADb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04;top:17665;height:3175;width:5944870;" fillcolor="#E2E2E2" filled="t" stroked="f" coordsize="5944870,3175" o:gfxdata="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2VBp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6CBE381">
      <w:pPr>
        <w:pStyle w:val="8"/>
        <w:numPr>
          <w:ilvl w:val="0"/>
          <w:numId w:val="8"/>
        </w:numPr>
        <w:tabs>
          <w:tab w:val="left" w:pos="736"/>
        </w:tabs>
        <w:spacing w:before="257" w:after="0" w:line="240" w:lineRule="auto"/>
        <w:ind w:left="736" w:right="0" w:hanging="376"/>
        <w:jc w:val="left"/>
        <w:rPr>
          <w:b/>
          <w:sz w:val="24"/>
        </w:rPr>
      </w:pPr>
      <w:r>
        <w:rPr>
          <w:b/>
          <w:sz w:val="24"/>
        </w:rPr>
        <w:t>Risks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Mitigation</w:t>
      </w:r>
    </w:p>
    <w:p w14:paraId="42CBEACF">
      <w:pPr>
        <w:tabs>
          <w:tab w:val="left" w:pos="3663"/>
          <w:tab w:val="left" w:pos="5610"/>
        </w:tabs>
        <w:spacing w:before="266"/>
        <w:ind w:left="40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Risk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Impact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Mitigation</w:t>
      </w:r>
    </w:p>
    <w:p w14:paraId="7CC65F98">
      <w:pPr>
        <w:pStyle w:val="5"/>
        <w:spacing w:before="2"/>
        <w:rPr>
          <w:b/>
        </w:rPr>
      </w:pPr>
    </w:p>
    <w:p w14:paraId="53982C4F">
      <w:pPr>
        <w:pStyle w:val="5"/>
        <w:tabs>
          <w:tab w:val="left" w:pos="3663"/>
        </w:tabs>
        <w:ind w:left="406"/>
      </w:pPr>
      <w:r>
        <w:rPr>
          <w:spacing w:val="-6"/>
        </w:rPr>
        <w:t>Late</w:t>
      </w:r>
      <w:r>
        <w:rPr>
          <w:spacing w:val="-23"/>
        </w:rPr>
        <w:t xml:space="preserve"> </w:t>
      </w:r>
      <w:r>
        <w:rPr>
          <w:spacing w:val="-6"/>
        </w:rPr>
        <w:t>environment</w:t>
      </w:r>
      <w:r>
        <w:rPr>
          <w:spacing w:val="-23"/>
        </w:rPr>
        <w:t xml:space="preserve"> </w:t>
      </w:r>
      <w:r>
        <w:rPr>
          <w:spacing w:val="-6"/>
        </w:rPr>
        <w:t>setup</w:t>
      </w:r>
      <w:r>
        <w:tab/>
      </w:r>
      <w:r>
        <w:rPr>
          <w:spacing w:val="-6"/>
        </w:rPr>
        <w:t>Delay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execution</w:t>
      </w:r>
      <w:r>
        <w:rPr>
          <w:spacing w:val="-7"/>
        </w:rPr>
        <w:t xml:space="preserve"> </w:t>
      </w:r>
      <w:r>
        <w:rPr>
          <w:spacing w:val="-6"/>
        </w:rPr>
        <w:t>Preconfigure</w:t>
      </w:r>
      <w:r>
        <w:rPr>
          <w:spacing w:val="-20"/>
        </w:rPr>
        <w:t xml:space="preserve"> </w:t>
      </w:r>
      <w:r>
        <w:rPr>
          <w:spacing w:val="-6"/>
        </w:rPr>
        <w:t>test</w:t>
      </w:r>
      <w:r>
        <w:rPr>
          <w:spacing w:val="-23"/>
        </w:rPr>
        <w:t xml:space="preserve"> </w:t>
      </w:r>
      <w:r>
        <w:rPr>
          <w:spacing w:val="-6"/>
        </w:rPr>
        <w:t>data</w:t>
      </w:r>
      <w:r>
        <w:rPr>
          <w:spacing w:val="-21"/>
        </w:rPr>
        <w:t xml:space="preserve"> </w:t>
      </w:r>
      <w:r>
        <w:rPr>
          <w:spacing w:val="-6"/>
        </w:rPr>
        <w:t>early</w:t>
      </w:r>
    </w:p>
    <w:p w14:paraId="4E8ACA10">
      <w:pPr>
        <w:pStyle w:val="5"/>
        <w:spacing w:before="1"/>
      </w:pPr>
    </w:p>
    <w:p w14:paraId="62CB37D2">
      <w:pPr>
        <w:pStyle w:val="5"/>
        <w:tabs>
          <w:tab w:val="left" w:pos="3663"/>
          <w:tab w:val="left" w:pos="5610"/>
        </w:tabs>
        <w:spacing w:before="1" w:line="482" w:lineRule="auto"/>
        <w:ind w:left="406" w:right="580"/>
      </w:pPr>
      <w:r>
        <w:t>Unstable</w:t>
      </w:r>
      <w:r>
        <w:rPr>
          <w:spacing w:val="-16"/>
        </w:rPr>
        <w:t xml:space="preserve"> </w:t>
      </w:r>
      <w:r>
        <w:t>build</w:t>
      </w:r>
      <w:r>
        <w:tab/>
      </w:r>
      <w:r>
        <w:rPr>
          <w:spacing w:val="-2"/>
        </w:rPr>
        <w:t>Rework</w:t>
      </w:r>
      <w:r>
        <w:tab/>
      </w:r>
      <w:r>
        <w:rPr>
          <w:spacing w:val="-2"/>
        </w:rPr>
        <w:t>Version</w:t>
      </w:r>
      <w:r>
        <w:rPr>
          <w:spacing w:val="-24"/>
        </w:rPr>
        <w:t xml:space="preserve"> </w:t>
      </w:r>
      <w:r>
        <w:rPr>
          <w:spacing w:val="-2"/>
        </w:rPr>
        <w:t>control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build</w:t>
      </w:r>
      <w:r>
        <w:rPr>
          <w:spacing w:val="-23"/>
        </w:rPr>
        <w:t xml:space="preserve"> </w:t>
      </w:r>
      <w:r>
        <w:rPr>
          <w:spacing w:val="-2"/>
        </w:rPr>
        <w:t xml:space="preserve">verification </w:t>
      </w:r>
      <w:r>
        <w:t>Incomplete SRS understanding Missed coverage</w:t>
      </w:r>
      <w:r>
        <w:tab/>
      </w:r>
      <w:r>
        <w:t>Review</w:t>
      </w:r>
      <w:r>
        <w:rPr>
          <w:spacing w:val="-25"/>
        </w:rPr>
        <w:t xml:space="preserve"> </w:t>
      </w:r>
      <w:r>
        <w:t>sessions</w:t>
      </w:r>
      <w:r>
        <w:rPr>
          <w:spacing w:val="-24"/>
        </w:rPr>
        <w:t xml:space="preserve"> </w:t>
      </w:r>
      <w:r>
        <w:t>between</w:t>
      </w:r>
      <w:r>
        <w:rPr>
          <w:spacing w:val="-24"/>
        </w:rPr>
        <w:t xml:space="preserve"> </w:t>
      </w:r>
      <w:r>
        <w:t>QA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Dev Resource</w:t>
      </w:r>
      <w:r>
        <w:rPr>
          <w:spacing w:val="-16"/>
        </w:rPr>
        <w:t xml:space="preserve"> </w:t>
      </w:r>
      <w:r>
        <w:t>unavailability</w:t>
      </w:r>
      <w:r>
        <w:tab/>
      </w:r>
      <w:r>
        <w:t>Execution</w:t>
      </w:r>
      <w:r>
        <w:rPr>
          <w:spacing w:val="-18"/>
        </w:rPr>
        <w:t xml:space="preserve"> </w:t>
      </w:r>
      <w:r>
        <w:t>delay</w:t>
      </w:r>
      <w:r>
        <w:tab/>
      </w:r>
      <w:r>
        <w:t>Cross-train backup testers</w:t>
      </w:r>
    </w:p>
    <w:p w14:paraId="1A04CEA1">
      <w:pPr>
        <w:pStyle w:val="5"/>
        <w:spacing w:before="6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121920</wp:posOffset>
                </wp:positionV>
                <wp:extent cx="5944870" cy="20955"/>
                <wp:effectExtent l="0" t="0" r="0" b="0"/>
                <wp:wrapTopAndBottom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6pt;height:1.65pt;width:468.1pt;mso-position-horizontal-relative:page;mso-wrap-distance-bottom:0pt;mso-wrap-distance-top:0pt;z-index:-251652096;mso-width-relative:page;mso-height-relative:page;" coordsize="5944870,20955" o:gfxdata="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ANMSH3ZAAAACgEA&#10;AA8AAAAAAAAAAQAgAAAAIgAAAGRycy9kb3ducmV2LnhtbFBLAQIUABQAAAAIAIdO4kAvX1VYGgQA&#10;AHgXAAAOAAAAAAAAAAEAIAAAACgBAABkcnMvZTJvRG9jLnhtbFBLBQYAAAAABgAGAFkBAAC0BwAA&#10;AAA=&#10;">
                <o:lock v:ext="edit" aspectratio="f"/>
                <v:shape id="Graphic 79" o:spid="_x0000_s1026" o:spt="100" style="position:absolute;left:0;top:0;height:19685;width:5943600;" fillcolor="#9F9F9F" filled="t" stroked="f" coordsize="5943600,19685" o:gfxdata="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741TvQAA&#10;ANsAAAAPAAAAAAAAAAEAIAAAACIAAABkcnMvZG93bnJldi54bWxQSwECFAAUAAAACACHTuJAMy8F&#10;njsAAAA5AAAAEAAAAAAAAAABACAAAAAMAQAAZHJzL3NoYXBleG1sLnhtbFBLBQYAAAAABgAGAFsB&#10;AAC2AwAAAAA=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5941821;top:1016;height:3175;width:3175;" fillcolor="#E2E2E2" filled="t" stroked="f" coordsize="3175,3175" o:gfxdata="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tgn8+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304;top:1028;height:17145;width:5944870;" fillcolor="#9F9F9F" filled="t" stroked="f" coordsize="5944870,17145" o:gfxdata="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bkSlL4A&#10;AADbAAAADwAAAAAAAAABACAAAAAiAAAAZHJzL2Rvd25yZXYueG1sUEsBAhQAFAAAAAgAh07iQDMv&#10;BZ47AAAAOQAAABAAAAAAAAAAAQAgAAAADQEAAGRycy9zaGFwZXhtbC54bWxQSwUGAAAAAAYABgBb&#10;AQAAtw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5941821;top:4063;height:13970;width:3175;" fillcolor="#E2E2E2" filled="t" stroked="f" coordsize="3175,13970" o:gfxdata="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tR7VugAAANsA&#10;AAAPAAAAAAAAAAEAIAAAACIAAABkcnMvZG93bnJldi54bWxQSwECFAAUAAAACACHTuJAMy8FnjsA&#10;AAA5AAAAEAAAAAAAAAABACAAAAAJAQAAZHJzL3NoYXBleG1sLnhtbFBLBQYAAAAABgAGAFsBAACz&#10;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304;top:17780;height:3175;width:3175;" fillcolor="#9F9F9F" filled="t" stroked="f" coordsize="3175,3175" o:gfxdata="UEsDBAoAAAAAAIdO4kAAAAAAAAAAAAAAAAAEAAAAZHJzL1BLAwQUAAAACACHTuJABSSaBb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sY9u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kmgW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04;top:17792;height:3175;width:5944870;" fillcolor="#E2E2E2" filled="t" stroked="f" coordsize="5944870,3175" o:gfxdata="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3r45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7368288">
      <w:pPr>
        <w:pStyle w:val="2"/>
        <w:numPr>
          <w:ilvl w:val="0"/>
          <w:numId w:val="8"/>
        </w:numPr>
        <w:tabs>
          <w:tab w:val="left" w:pos="733"/>
        </w:tabs>
        <w:spacing w:before="257" w:after="0" w:line="240" w:lineRule="auto"/>
        <w:ind w:left="733" w:right="0" w:hanging="373"/>
        <w:jc w:val="left"/>
      </w:pPr>
      <w:r>
        <w:t>Suspension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Resumption</w:t>
      </w:r>
      <w:r>
        <w:rPr>
          <w:spacing w:val="-15"/>
        </w:rPr>
        <w:t xml:space="preserve"> </w:t>
      </w:r>
      <w:r>
        <w:rPr>
          <w:spacing w:val="-2"/>
        </w:rPr>
        <w:t>Criteria</w:t>
      </w:r>
    </w:p>
    <w:p w14:paraId="09F2A431">
      <w:pPr>
        <w:pStyle w:val="8"/>
        <w:numPr>
          <w:ilvl w:val="1"/>
          <w:numId w:val="8"/>
        </w:numPr>
        <w:tabs>
          <w:tab w:val="left" w:pos="1080"/>
        </w:tabs>
        <w:spacing w:before="220" w:after="0" w:line="290" w:lineRule="auto"/>
        <w:ind w:left="1080" w:right="767" w:hanging="360"/>
        <w:jc w:val="left"/>
        <w:rPr>
          <w:sz w:val="24"/>
        </w:rPr>
      </w:pPr>
      <w:r>
        <w:rPr>
          <w:spacing w:val="-2"/>
          <w:sz w:val="24"/>
        </w:rPr>
        <w:t>Testing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suspended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&gt;30%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blocked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build issues.</w:t>
      </w:r>
    </w:p>
    <w:p w14:paraId="504BF8A9">
      <w:pPr>
        <w:pStyle w:val="8"/>
        <w:numPr>
          <w:ilvl w:val="1"/>
          <w:numId w:val="8"/>
        </w:numPr>
        <w:tabs>
          <w:tab w:val="left" w:pos="1080"/>
        </w:tabs>
        <w:spacing w:before="163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Resumed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blockers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resolved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retested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successfully.</w:t>
      </w:r>
    </w:p>
    <w:p w14:paraId="431D5D87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183F4D6E">
      <w:pPr>
        <w:pStyle w:val="5"/>
        <w:spacing w:line="31" w:lineRule="exact"/>
        <w:ind w:left="36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944870" cy="20320"/>
                <wp:effectExtent l="0" t="0" r="0" b="8254"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68.1pt;" coordsize="5944870,20320" o:gfxdata="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AFZuFvVAAAAAwEAAA8AAAAAAAAAAQAgAAAAIgAAAGRycy9kb3ducmV2LnhtbFBLAQIUABQA&#10;AAAIAIdO4kDW14l5LQQAAHcXAAAOAAAAAAAAAAEAIAAAACQBAABkcnMvZTJvRG9jLnhtbFBLBQYA&#10;AAAABgAGAFkBAADDBwAAAAA=&#10;">
                <o:lock v:ext="edit" aspectratio="f"/>
                <v:shape id="Graphic 86" o:spid="_x0000_s1026" o:spt="100" style="position:absolute;left:0;top:12;height:19685;width:5943600;" fillcolor="#9F9F9F" filled="t" stroked="f" coordsize="5943600,19685" o:gfxdata="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pWkGvQAA&#10;ANsAAAAPAAAAAAAAAAEAIAAAACIAAABkcnMvZG93bnJldi54bWxQSwECFAAUAAAACACHTuJAMy8F&#10;njsAAAA5AAAAEAAAAAAAAAABACAAAAAMAQAAZHJzL3NoYXBleG1sLnhtbFBLBQYAAAAABgAGAFsB&#10;AAC2AwAAAAA=&#10;" path="m5943600,0l0,0,0,19672,5943600,1967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941821;top:380;height:3175;width:3175;" fillcolor="#E2E2E2" filled="t" stroked="f" coordsize="3175,3175" o:gfxdata="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kHu7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04;top:380;height:17145;width:5944870;" fillcolor="#9F9F9F" filled="t" stroked="f" coordsize="5944870,17145" o:gfxdata="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IO7CbsAAADb&#10;AAAADwAAAAAAAAABACAAAAAiAAAAZHJzL2Rvd25yZXYueG1sUEsBAhQAFAAAAAgAh07iQDMvBZ47&#10;AAAAOQAAABAAAAAAAAAAAQAgAAAACgEAAGRycy9zaGFwZXhtbC54bWxQSwUGAAAAAAYABgBbAQAA&#10;tAMAAAAA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941821;top:3429;height:13970;width:3175;" fillcolor="#E2E2E2" filled="t" stroked="f" coordsize="3175,13970" o:gfxdata="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EYyk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304;top:17145;height:3175;width:3175;" fillcolor="#9F9F9F" filled="t" stroked="f" coordsize="3175,3175" o:gfxdata="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Avkq+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04;top:17144;height:3175;width:5944870;" fillcolor="#E2E2E2" filled="t" stroked="f" coordsize="5944870,3175" o:gfxdata="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CLfL4A&#10;AADb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A6CB72">
      <w:pPr>
        <w:pStyle w:val="2"/>
        <w:numPr>
          <w:ilvl w:val="0"/>
          <w:numId w:val="8"/>
        </w:numPr>
        <w:tabs>
          <w:tab w:val="left" w:pos="733"/>
        </w:tabs>
        <w:spacing w:before="249" w:after="0" w:line="240" w:lineRule="auto"/>
        <w:ind w:left="733" w:right="0" w:hanging="373"/>
        <w:jc w:val="left"/>
      </w:pPr>
      <w:r>
        <w:rPr>
          <w:spacing w:val="-13"/>
        </w:rPr>
        <w:t>Test</w:t>
      </w:r>
      <w:r>
        <w:rPr>
          <w:spacing w:val="-17"/>
        </w:rPr>
        <w:t xml:space="preserve"> </w:t>
      </w:r>
      <w:r>
        <w:rPr>
          <w:spacing w:val="-2"/>
        </w:rPr>
        <w:t>Tools</w:t>
      </w:r>
    </w:p>
    <w:p w14:paraId="3C5B3886">
      <w:pPr>
        <w:tabs>
          <w:tab w:val="left" w:pos="2347"/>
        </w:tabs>
        <w:spacing w:before="266"/>
        <w:ind w:left="40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Tool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Purpose</w:t>
      </w:r>
    </w:p>
    <w:p w14:paraId="1C0AB34B">
      <w:pPr>
        <w:pStyle w:val="5"/>
        <w:spacing w:before="1"/>
        <w:rPr>
          <w:b/>
        </w:rPr>
      </w:pPr>
    </w:p>
    <w:p w14:paraId="157906FC">
      <w:pPr>
        <w:pStyle w:val="5"/>
        <w:tabs>
          <w:tab w:val="left" w:pos="2347"/>
        </w:tabs>
        <w:spacing w:before="1"/>
        <w:ind w:left="406"/>
      </w:pPr>
      <w:r>
        <w:rPr>
          <w:spacing w:val="-4"/>
        </w:rPr>
        <w:t>Jira</w:t>
      </w:r>
      <w:r>
        <w:tab/>
      </w:r>
      <w:r>
        <w:t>Bug</w:t>
      </w:r>
      <w:r>
        <w:rPr>
          <w:spacing w:val="-22"/>
        </w:rPr>
        <w:t xml:space="preserve"> </w:t>
      </w:r>
      <w:r>
        <w:rPr>
          <w:spacing w:val="-2"/>
        </w:rPr>
        <w:t>tracking</w:t>
      </w:r>
    </w:p>
    <w:p w14:paraId="650E8039">
      <w:pPr>
        <w:pStyle w:val="5"/>
        <w:spacing w:before="1"/>
      </w:pPr>
    </w:p>
    <w:p w14:paraId="28B970E4">
      <w:pPr>
        <w:pStyle w:val="5"/>
        <w:tabs>
          <w:tab w:val="left" w:pos="2347"/>
        </w:tabs>
        <w:ind w:left="406"/>
      </w:pPr>
      <w:r>
        <w:rPr>
          <w:spacing w:val="-2"/>
          <w:w w:val="90"/>
        </w:rPr>
        <w:t>Excel</w:t>
      </w:r>
      <w:r>
        <w:tab/>
      </w:r>
      <w:r>
        <w:rPr>
          <w:w w:val="95"/>
        </w:rPr>
        <w:t>Test</w:t>
      </w:r>
      <w:r>
        <w:rPr>
          <w:spacing w:val="-17"/>
          <w:w w:val="95"/>
        </w:rPr>
        <w:t xml:space="preserve"> </w:t>
      </w:r>
      <w:r>
        <w:rPr>
          <w:w w:val="95"/>
        </w:rPr>
        <w:t>case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management</w:t>
      </w:r>
    </w:p>
    <w:p w14:paraId="6E3578A3">
      <w:pPr>
        <w:pStyle w:val="5"/>
        <w:spacing w:before="2"/>
      </w:pPr>
    </w:p>
    <w:p w14:paraId="540B484F">
      <w:pPr>
        <w:pStyle w:val="5"/>
        <w:tabs>
          <w:tab w:val="left" w:pos="2347"/>
        </w:tabs>
        <w:spacing w:line="482" w:lineRule="auto"/>
        <w:ind w:left="406" w:right="4203"/>
      </w:pPr>
      <w:r>
        <w:rPr>
          <w:spacing w:val="-2"/>
        </w:rPr>
        <w:t>Postman</w:t>
      </w:r>
      <w:r>
        <w:tab/>
      </w:r>
      <w:r>
        <w:rPr>
          <w:spacing w:val="-6"/>
        </w:rPr>
        <w:t>API</w:t>
      </w:r>
      <w:r>
        <w:rPr>
          <w:spacing w:val="-23"/>
        </w:rPr>
        <w:t xml:space="preserve"> </w:t>
      </w:r>
      <w:r>
        <w:rPr>
          <w:spacing w:val="-6"/>
        </w:rPr>
        <w:t>endpoint</w:t>
      </w:r>
      <w:r>
        <w:rPr>
          <w:spacing w:val="-23"/>
        </w:rPr>
        <w:t xml:space="preserve"> </w:t>
      </w:r>
      <w:r>
        <w:rPr>
          <w:spacing w:val="-6"/>
        </w:rPr>
        <w:t>testing</w:t>
      </w:r>
    </w:p>
    <w:p w14:paraId="78C4CBDC">
      <w:pPr>
        <w:pStyle w:val="5"/>
        <w:spacing w:before="8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123825</wp:posOffset>
                </wp:positionV>
                <wp:extent cx="5944870" cy="20320"/>
                <wp:effectExtent l="0" t="0" r="0" b="0"/>
                <wp:wrapTopAndBottom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75pt;height:1.6pt;width:468.1pt;mso-position-horizontal-relative:page;mso-wrap-distance-bottom:0pt;mso-wrap-distance-top:0pt;z-index:-251651072;mso-width-relative:page;mso-height-relative:page;" coordsize="5944870,20320" o:gfxdata="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LSPO&#10;PdoAAAAKAQAADwAAAAAAAAABACAAAAAiAAAAZHJzL2Rvd25yZXYueG1sUEsBAhQAFAAAAAgAh07i&#10;QAnlcqchBAAAdhcAAA4AAAAAAAAAAQAgAAAAKQEAAGRycy9lMm9Eb2MueG1sUEsFBgAAAAAGAAYA&#10;WQEAALwHAAAAAA==&#10;">
                <o:lock v:ext="edit" aspectratio="f"/>
                <v:shape id="Graphic 93" o:spid="_x0000_s1026" o:spt="100" style="position:absolute;left:0;top:0;height:19685;width:5943600;" fillcolor="#9F9F9F" filled="t" stroked="f" coordsize="5943600,19685" o:gfxdata="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LXEO/&#10;AAAA2wAAAA8AAAAAAAAAAQAgAAAAIgAAAGRycy9kb3ducmV2LnhtbFBLAQIUABQAAAAIAIdO4kAz&#10;LwWeOwAAADkAAAAQAAAAAAAAAAEAIAAAAA4BAABkcnMvc2hhcGV4bWwueG1sUEsFBgAAAAAGAAYA&#10;WwEAALgDAAAAAA==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5941821;top:508;height:3175;width:3175;" fillcolor="#E2E2E2" filled="t" stroked="f" coordsize="3175,3175" o:gfxdata="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gg8R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304;top:520;height:17145;width:5944870;" fillcolor="#9F9F9F" filled="t" stroked="f" coordsize="5944870,17145" o:gfxdata="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uCSr4A&#10;AADbAAAADwAAAAAAAAABACAAAAAiAAAAZHJzL2Rvd25yZXYueG1sUEsBAhQAFAAAAAgAh07iQDMv&#10;BZ47AAAAOQAAABAAAAAAAAAAAQAgAAAADQEAAGRycy9zaGFwZXhtbC54bWxQSwUGAAAAAAYABgBb&#10;AQAAtwMAAAAA&#10;" path="m3048,3035l0,3035,0,16764,3048,16764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5941821;top:3556;height:13970;width:3175;" fillcolor="#E2E2E2" filled="t" stroked="f" coordsize="3175,13970" o:gfxdata="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V44L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304;top:17272;height:3175;width:3175;" fillcolor="#9F9F9F" filled="t" stroked="f" coordsize="3175,3175" o:gfxdata="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xgrb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304;top:17284;height:3175;width:5944870;" fillcolor="#E2E2E2" filled="t" stroked="f" coordsize="5944870,3175" o:gfxdata="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SiLhugAAANsA&#10;AAAPAAAAAAAAAAEAIAAAACIAAABkcnMvZG93bnJldi54bWxQSwECFAAUAAAACACHTuJAMy8FnjsA&#10;AAA5AAAAEAAAAAAAAAABACAAAAAJAQAAZHJzL3NoYXBleG1sLnhtbFBLBQYAAAAABgAGAFsBAACz&#10;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2B5C153">
      <w:pPr>
        <w:pStyle w:val="2"/>
        <w:numPr>
          <w:ilvl w:val="0"/>
          <w:numId w:val="8"/>
        </w:numPr>
        <w:tabs>
          <w:tab w:val="left" w:pos="733"/>
        </w:tabs>
        <w:spacing w:before="257" w:after="0" w:line="240" w:lineRule="auto"/>
        <w:ind w:left="733" w:right="0" w:hanging="373"/>
        <w:jc w:val="left"/>
      </w:pPr>
      <w:r>
        <w:rPr>
          <w:spacing w:val="-2"/>
        </w:rPr>
        <w:t>Approval</w:t>
      </w:r>
    </w:p>
    <w:p w14:paraId="3961A0C2">
      <w:pPr>
        <w:tabs>
          <w:tab w:val="left" w:pos="2030"/>
          <w:tab w:val="left" w:pos="4529"/>
        </w:tabs>
        <w:spacing w:before="266"/>
        <w:ind w:left="40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rFonts w:hint="default"/>
          <w:b/>
          <w:sz w:val="24"/>
          <w:lang w:val="en-US"/>
        </w:rPr>
        <w:t xml:space="preserve">               </w:t>
      </w: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r>
        <w:rPr>
          <w:rFonts w:hint="default"/>
          <w:b/>
          <w:sz w:val="24"/>
          <w:lang w:val="en-US"/>
        </w:rPr>
        <w:t xml:space="preserve">    </w:t>
      </w:r>
      <w:r>
        <w:rPr>
          <w:b/>
          <w:spacing w:val="-5"/>
          <w:sz w:val="24"/>
        </w:rPr>
        <w:t>Signature</w:t>
      </w:r>
      <w:r>
        <w:rPr>
          <w:b/>
          <w:spacing w:val="-4"/>
          <w:sz w:val="24"/>
        </w:rPr>
        <w:t xml:space="preserve"> Date</w:t>
      </w:r>
    </w:p>
    <w:p w14:paraId="0D3F0019">
      <w:pPr>
        <w:pStyle w:val="5"/>
        <w:spacing w:before="2"/>
        <w:rPr>
          <w:b/>
        </w:rPr>
      </w:pPr>
    </w:p>
    <w:p w14:paraId="05AED49A">
      <w:pPr>
        <w:pStyle w:val="5"/>
        <w:tabs>
          <w:tab w:val="left" w:pos="2030"/>
        </w:tabs>
        <w:spacing w:line="482" w:lineRule="auto"/>
        <w:ind w:left="406" w:right="5612"/>
        <w:rPr>
          <w:spacing w:val="-4"/>
        </w:rPr>
      </w:pPr>
      <w:r>
        <w:rPr>
          <w:rFonts w:hint="default"/>
          <w:lang w:val="en-US"/>
        </w:rPr>
        <w:t>Mohamed Elzebidy</w:t>
      </w:r>
      <w:r>
        <w:tab/>
      </w:r>
      <w:r>
        <w:rPr>
          <w:rFonts w:hint="default"/>
          <w:lang w:val="en-US"/>
        </w:rPr>
        <w:t xml:space="preserve">Team </w:t>
      </w:r>
      <w:r>
        <w:rPr>
          <w:spacing w:val="-4"/>
        </w:rPr>
        <w:t>Lead</w:t>
      </w:r>
    </w:p>
    <w:p w14:paraId="6AB0AD29">
      <w:pPr>
        <w:pStyle w:val="5"/>
        <w:tabs>
          <w:tab w:val="left" w:pos="2030"/>
        </w:tabs>
        <w:spacing w:line="482" w:lineRule="auto"/>
        <w:ind w:left="406" w:right="5612"/>
        <w:rPr>
          <w:rFonts w:hint="default"/>
          <w:lang w:val="en-US"/>
        </w:rPr>
      </w:pP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Reem Salah</w:t>
      </w:r>
      <w:r>
        <w:tab/>
      </w:r>
      <w:r>
        <w:rPr>
          <w:rFonts w:hint="default"/>
          <w:lang w:val="en-US"/>
        </w:rPr>
        <w:t xml:space="preserve">          Software tester</w:t>
      </w:r>
    </w:p>
    <w:p w14:paraId="1CA95CDE">
      <w:pPr>
        <w:pStyle w:val="5"/>
        <w:spacing w:line="277" w:lineRule="exact"/>
        <w:ind w:left="406"/>
      </w:pPr>
    </w:p>
    <w:sectPr>
      <w:pgSz w:w="12240" w:h="15840"/>
      <w:pgMar w:top="166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EF5C2508"/>
    <w:multiLevelType w:val="singleLevel"/>
    <w:tmpl w:val="EF5C2508"/>
    <w:lvl w:ilvl="0" w:tentative="0">
      <w:start w:val="1"/>
      <w:numFmt w:val="decimal"/>
      <w:pStyle w:val="6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07" w:hanging="2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806" w:hanging="44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10"/>
      <w:numFmt w:val="decimal"/>
      <w:lvlText w:val="%1."/>
      <w:lvlJc w:val="left"/>
      <w:pPr>
        <w:ind w:left="406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F7B4EE1"/>
    <w:rsid w:val="31AB1DF1"/>
    <w:rsid w:val="6D263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57"/>
      <w:ind w:left="406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6">
    <w:name w:val="List Number"/>
    <w:basedOn w:val="1"/>
    <w:uiPriority w:val="0"/>
    <w:pPr>
      <w:numPr>
        <w:ilvl w:val="0"/>
        <w:numId w:val="1"/>
      </w:numPr>
    </w:p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57"/>
      <w:ind w:left="1080" w:hanging="360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33"/>
      <w:ind w:left="3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653</Words>
  <Characters>4072</Characters>
  <TotalTime>15</TotalTime>
  <ScaleCrop>false</ScaleCrop>
  <LinksUpToDate>false</LinksUpToDate>
  <CharactersWithSpaces>4925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2025-10-20T11:22:00Z</dcterms:created>
  <dc:creator>Abdulrahman Ayman</dc:creator>
  <cp:lastModifiedBy>reem-</cp:lastModifiedBy>
  <dcterms:modified xsi:type="dcterms:W3CDTF">2025-10-20T18:22:12Z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1033-12.2.0.23131</vt:lpwstr>
  </property>
  <property fmtid="{D5CDD505-2E9C-101B-9397-08002B2CF9AE}" pid="7" name="ICV">
    <vt:lpwstr>FAD92441D0B5470E8E7A346904915CC5_13</vt:lpwstr>
  </property>
</Properties>
</file>